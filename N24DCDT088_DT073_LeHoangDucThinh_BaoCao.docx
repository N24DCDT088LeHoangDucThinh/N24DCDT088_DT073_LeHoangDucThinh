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5B0EA">
      <w:pPr>
        <w:spacing w:after="40"/>
        <w:jc w:val="center"/>
      </w:pPr>
      <w:r>
        <w:rPr>
          <w:b/>
        </w:rPr>
        <w:t>BỘ KHOA HỌC VÀ CÔNG NGHỆ</w:t>
      </w:r>
    </w:p>
    <w:p w14:paraId="5DF0E5C9">
      <w:pPr>
        <w:spacing w:after="40"/>
        <w:jc w:val="center"/>
      </w:pPr>
      <w:r>
        <w:rPr>
          <w:b/>
          <w:sz w:val="28"/>
        </w:rPr>
        <w:t>HỌC VIỆN CÔNG NGHỆ BƯU CHÍNH VIỄN THÔNG</w:t>
      </w:r>
    </w:p>
    <w:p w14:paraId="7DAC359E">
      <w:pPr>
        <w:spacing w:after="40"/>
        <w:jc w:val="center"/>
      </w:pPr>
      <w:r>
        <w:rPr>
          <w:b/>
        </w:rPr>
        <w:t>CƠ SỞ TẠI TP. HỒ CHÍ MINH</w:t>
      </w:r>
    </w:p>
    <w:p w14:paraId="5291FA4A">
      <w:pPr>
        <w:spacing w:after="40"/>
        <w:jc w:val="center"/>
      </w:pPr>
      <w:r>
        <w:rPr>
          <w:b/>
        </w:rPr>
        <w:t xml:space="preserve">KHOA </w:t>
      </w:r>
      <w:sdt>
        <w:sdtPr>
          <w:alias w:val="ĐIỀN THEO LỚP"/>
          <w:tag w:val="SV_0001"/>
          <w:id w:val="700001"/>
          <w:text w:multiLine="1"/>
        </w:sdtPr>
        <w:sdtContent>
          <w:r>
            <w:rPr>
              <w:b/>
            </w:rPr>
            <w:t>ĐIỆN TỬ 2</w:t>
          </w:r>
        </w:sdtContent>
      </w:sdt>
    </w:p>
    <w:p w14:paraId="453BC784">
      <w:pPr>
        <w:pStyle w:val="169"/>
        <w:spacing w:before="0" w:after="880" w:line="269" w:lineRule="auto"/>
        <w:ind w:firstLine="0"/>
        <w:jc w:val="left"/>
      </w:pPr>
    </w:p>
    <w:p w14:paraId="2161FC9B">
      <w:pPr>
        <w:pStyle w:val="37"/>
        <w:keepNext/>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40"/>
        </w:rPr>
        <w:t>BÁO CÁO ĐỒ ÁN HỌC PHẦN</w:t>
      </w:r>
    </w:p>
    <w:p w14:paraId="47247E21">
      <w:pPr>
        <w:pStyle w:val="169"/>
        <w:spacing w:before="0" w:after="100" w:line="269" w:lineRule="auto"/>
        <w:ind w:firstLine="0"/>
        <w:jc w:val="center"/>
      </w:pPr>
      <w:r>
        <w:rPr>
          <w:b/>
          <w:sz w:val="36"/>
        </w:rPr>
        <w:t>CẤU TRÚC DỮ LIỆU VÀ GIẢI THUẬT</w:t>
      </w:r>
    </w:p>
    <w:p w14:paraId="5E079E30">
      <w:pPr>
        <w:pStyle w:val="169"/>
        <w:spacing w:before="0" w:after="100" w:line="269" w:lineRule="auto"/>
        <w:ind w:firstLine="0"/>
        <w:jc w:val="center"/>
      </w:pPr>
      <w:r>
        <w:rPr>
          <w:sz w:val="32"/>
        </w:rPr>
        <w:t xml:space="preserve">Ngành </w:t>
      </w:r>
      <w:sdt>
        <w:sdtPr>
          <w:alias w:val="SINH VIÊN ĐIỀN"/>
          <w:tag w:val="SV_0002"/>
          <w:id w:val="700002"/>
          <w:text w:multiLine="1"/>
        </w:sdtPr>
        <w:sdtContent>
          <w:r>
            <w:rPr>
              <w:sz w:val="32"/>
            </w:rPr>
            <w:t>Kỹ thuật điện, điện tử</w:t>
          </w:r>
        </w:sdtContent>
      </w:sdt>
    </w:p>
    <w:p w14:paraId="654C8E59">
      <w:pPr>
        <w:pStyle w:val="169"/>
        <w:spacing w:before="360" w:after="100" w:line="269" w:lineRule="auto"/>
        <w:ind w:firstLine="0"/>
        <w:jc w:val="center"/>
      </w:pPr>
      <w:r>
        <w:rPr>
          <w:b/>
          <w:sz w:val="32"/>
        </w:rPr>
        <w:t>ĐỀ TÀI</w:t>
      </w:r>
    </w:p>
    <w:p w14:paraId="44FDD049">
      <w:pPr>
        <w:pStyle w:val="169"/>
        <w:spacing w:before="0" w:after="100" w:line="269" w:lineRule="auto"/>
        <w:ind w:firstLine="0"/>
        <w:jc w:val="center"/>
      </w:pPr>
      <w:sdt>
        <w:sdtPr>
          <w:alias w:val="TÊN ĐỀ TÀI THEO PHIẾU"/>
          <w:tag w:val="SV_0003"/>
          <w:id w:val="700003"/>
          <w:text w:multiLine="1"/>
        </w:sdtPr>
        <w:sdtContent>
          <w:r>
            <w:rPr>
              <w:b/>
              <w:sz w:val="32"/>
            </w:rPr>
            <w:t>Duyệt đồ thị theo chiều sâu bằng đệ quy</w:t>
          </w:r>
        </w:sdtContent>
      </w:sdt>
    </w:p>
    <w:p w14:paraId="582C6632">
      <w:pPr>
        <w:pStyle w:val="169"/>
        <w:spacing w:before="0" w:after="480" w:line="269" w:lineRule="auto"/>
        <w:ind w:firstLine="0"/>
        <w:jc w:val="center"/>
      </w:pPr>
      <w:r>
        <w:rPr>
          <w:sz w:val="24"/>
        </w:rPr>
        <w:t xml:space="preserve">Mã đề </w:t>
      </w:r>
      <w:sdt>
        <w:sdtPr>
          <w:alias w:val="MÃ ĐỀ"/>
          <w:tag w:val="SV_0004"/>
          <w:id w:val="700004"/>
          <w:text w:multiLine="1"/>
        </w:sdtPr>
        <w:sdtContent>
          <w:r>
            <w:rPr>
              <w:sz w:val="24"/>
            </w:rPr>
            <w:t>DT073</w:t>
          </w:r>
        </w:sdtContent>
      </w:sdt>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w14:paraId="08905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A5978A9">
            <w:pPr>
              <w:spacing w:after="40" w:line="252" w:lineRule="auto"/>
            </w:pPr>
            <w:r>
              <w:t>Giảng viên hướng dẫn</w:t>
            </w:r>
          </w:p>
        </w:tc>
        <w:tc>
          <w:tcPr>
            <w:tcW w:w="5102" w:type="dxa"/>
            <w:vAlign w:val="center"/>
          </w:tcPr>
          <w:p w14:paraId="1576C5D6">
            <w:pPr>
              <w:spacing w:after="40" w:line="252" w:lineRule="auto"/>
            </w:pPr>
            <w:r>
              <w:t>Hồ Nhựt Minh</w:t>
            </w:r>
          </w:p>
        </w:tc>
      </w:tr>
      <w:tr w14:paraId="0A2D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5AA041C">
            <w:pPr>
              <w:spacing w:after="40" w:line="252" w:lineRule="auto"/>
            </w:pPr>
            <w:r>
              <w:t>Sinh viên thực hiện</w:t>
            </w:r>
          </w:p>
        </w:tc>
        <w:tc>
          <w:tcPr>
            <w:tcW w:w="5102" w:type="dxa"/>
            <w:vAlign w:val="center"/>
          </w:tcPr>
          <w:p w14:paraId="066C7766">
            <w:pPr>
              <w:spacing w:after="40" w:line="252" w:lineRule="auto"/>
            </w:pPr>
            <w:sdt>
              <w:sdtPr>
                <w:alias w:val="HỌ VÀ TÊN"/>
                <w:tag w:val="SV_0005"/>
                <w:id w:val="700005"/>
                <w:text w:multiLine="1"/>
              </w:sdtPr>
              <w:sdtContent>
                <w:r>
                  <w:t>Lê Hoàng Đức Thịnh</w:t>
                </w:r>
              </w:sdtContent>
            </w:sdt>
          </w:p>
        </w:tc>
      </w:tr>
      <w:tr w14:paraId="56094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0322B4CF">
            <w:pPr>
              <w:spacing w:after="40" w:line="252" w:lineRule="auto"/>
            </w:pPr>
            <w:r>
              <w:t>Mã số sinh viên</w:t>
            </w:r>
          </w:p>
        </w:tc>
        <w:tc>
          <w:tcPr>
            <w:tcW w:w="5102" w:type="dxa"/>
            <w:vAlign w:val="center"/>
          </w:tcPr>
          <w:p w14:paraId="657F0C57">
            <w:pPr>
              <w:spacing w:after="40" w:line="252" w:lineRule="auto"/>
            </w:pPr>
            <w:sdt>
              <w:sdtPr>
                <w:alias w:val="MSSV"/>
                <w:tag w:val="SV_0006"/>
                <w:id w:val="700006"/>
                <w:text w:multiLine="1"/>
              </w:sdtPr>
              <w:sdtContent>
                <w:r>
                  <w:t>N24DCDT088</w:t>
                </w:r>
              </w:sdtContent>
            </w:sdt>
          </w:p>
        </w:tc>
      </w:tr>
      <w:tr w14:paraId="5F3DE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CEAB48B">
            <w:pPr>
              <w:spacing w:after="40" w:line="252" w:lineRule="auto"/>
            </w:pPr>
            <w:r>
              <w:t>Lớp</w:t>
            </w:r>
          </w:p>
        </w:tc>
        <w:tc>
          <w:tcPr>
            <w:tcW w:w="5102" w:type="dxa"/>
            <w:vAlign w:val="center"/>
          </w:tcPr>
          <w:p w14:paraId="131D1F13">
            <w:pPr>
              <w:spacing w:after="40" w:line="252" w:lineRule="auto"/>
            </w:pPr>
            <w:sdt>
              <w:sdtPr>
                <w:alias w:val="LỚP"/>
                <w:tag w:val="SV_0007"/>
                <w:id w:val="700007"/>
                <w:text w:multiLine="1"/>
              </w:sdtPr>
              <w:sdtContent>
                <w:r>
                  <w:t>D24CQDT01-N</w:t>
                </w:r>
              </w:sdtContent>
            </w:sdt>
          </w:p>
        </w:tc>
      </w:tr>
    </w:tbl>
    <w:p w14:paraId="651DC1CF">
      <w:pPr>
        <w:pStyle w:val="169"/>
        <w:spacing w:before="0" w:line="240" w:lineRule="auto"/>
        <w:ind w:firstLine="0"/>
        <w:jc w:val="left"/>
      </w:pPr>
    </w:p>
    <w:p w14:paraId="41A109C0">
      <w:pPr>
        <w:pStyle w:val="169"/>
        <w:spacing w:before="500" w:after="100" w:line="269" w:lineRule="auto"/>
        <w:ind w:firstLine="0"/>
        <w:jc w:val="center"/>
      </w:pPr>
      <w:r>
        <w:rPr>
          <w:b/>
          <w:sz w:val="24"/>
        </w:rPr>
        <w:t>THÀNH PHỐ HỒ CHÍ MINH THÁNG 10 NĂM 2026</w:t>
      </w:r>
      <w:sdt>
        <w:sdtPr>
          <w:alias w:val="THÁNG"/>
          <w:tag w:val="SV_0008"/>
          <w:id w:val="700008"/>
          <w:text w:multiLine="1"/>
        </w:sdtPr>
        <w:sdtContent/>
      </w:sdt>
      <w:sdt>
        <w:sdtPr>
          <w:alias w:val="NĂM"/>
          <w:tag w:val="SV_0009"/>
          <w:id w:val="700009"/>
          <w:text w:multiLine="1"/>
        </w:sdtPr>
        <w:sdtContent/>
      </w:sdt>
    </w:p>
    <w:p w14:paraId="59FFE5A3">
      <w:pPr>
        <w:pageBreakBefore/>
        <w:spacing w:after="40"/>
        <w:jc w:val="center"/>
      </w:pPr>
      <w:r>
        <w:rPr>
          <w:b/>
        </w:rPr>
        <w:t>BỘ KHOA HỌC VÀ CÔNG NGHỆ</w:t>
      </w:r>
    </w:p>
    <w:p w14:paraId="491984B7">
      <w:pPr>
        <w:spacing w:after="40"/>
        <w:jc w:val="center"/>
      </w:pPr>
      <w:r>
        <w:rPr>
          <w:b/>
          <w:sz w:val="28"/>
        </w:rPr>
        <w:t>HỌC VIỆN CÔNG NGHỆ BƯU CHÍNH VIỄN THÔNG</w:t>
      </w:r>
    </w:p>
    <w:p w14:paraId="73054CE6">
      <w:pPr>
        <w:spacing w:after="40"/>
        <w:jc w:val="center"/>
      </w:pPr>
      <w:r>
        <w:rPr>
          <w:b/>
        </w:rPr>
        <w:t>CƠ SỞ TẠI TP. HỒ CHÍ MINH</w:t>
      </w:r>
    </w:p>
    <w:p w14:paraId="2D640D64">
      <w:pPr>
        <w:spacing w:after="40"/>
        <w:jc w:val="center"/>
      </w:pPr>
      <w:r>
        <w:rPr>
          <w:b/>
        </w:rPr>
        <w:t xml:space="preserve">KHOA </w:t>
      </w:r>
      <w:sdt>
        <w:sdtPr>
          <w:alias w:val="ĐIỀN THEO LỚP"/>
          <w:tag w:val="SV_0010"/>
          <w:id w:val="700010"/>
          <w:text w:multiLine="1"/>
        </w:sdtPr>
        <w:sdtContent>
          <w:r>
            <w:rPr>
              <w:b/>
            </w:rPr>
            <w:t>ĐIỆN TỬ 2</w:t>
          </w:r>
        </w:sdtContent>
      </w:sdt>
    </w:p>
    <w:p w14:paraId="7262764A">
      <w:pPr>
        <w:pStyle w:val="169"/>
        <w:spacing w:before="0" w:after="880" w:line="269" w:lineRule="auto"/>
        <w:ind w:firstLine="0"/>
        <w:jc w:val="left"/>
      </w:pPr>
    </w:p>
    <w:p w14:paraId="4660E13B">
      <w:pPr>
        <w:pStyle w:val="37"/>
        <w:keepNext/>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40"/>
        </w:rPr>
        <w:t>BÁO CÁO ĐỒ ÁN HỌC PHẦN</w:t>
      </w:r>
    </w:p>
    <w:p w14:paraId="0DAD6117">
      <w:pPr>
        <w:pStyle w:val="169"/>
        <w:spacing w:before="0" w:after="100" w:line="269" w:lineRule="auto"/>
        <w:ind w:firstLine="0"/>
        <w:jc w:val="center"/>
      </w:pPr>
      <w:r>
        <w:rPr>
          <w:b/>
          <w:sz w:val="36"/>
        </w:rPr>
        <w:t>CẤU TRÚC DỮ LIỆU VÀ GIẢI THUẬT</w:t>
      </w:r>
    </w:p>
    <w:p w14:paraId="4F725BDD">
      <w:pPr>
        <w:pStyle w:val="169"/>
        <w:spacing w:before="0" w:after="100" w:line="269" w:lineRule="auto"/>
        <w:ind w:firstLine="0"/>
        <w:jc w:val="center"/>
      </w:pPr>
      <w:r>
        <w:rPr>
          <w:sz w:val="32"/>
        </w:rPr>
        <w:t xml:space="preserve">Ngành </w:t>
      </w:r>
      <w:sdt>
        <w:sdtPr>
          <w:alias w:val="SINH VIÊN ĐIỀN"/>
          <w:tag w:val="SV_0011"/>
          <w:id w:val="700011"/>
          <w:text w:multiLine="1"/>
        </w:sdtPr>
        <w:sdtContent>
          <w:r>
            <w:rPr>
              <w:sz w:val="32"/>
            </w:rPr>
            <w:t>Kỹ thuật điện, điện tử</w:t>
          </w:r>
        </w:sdtContent>
      </w:sdt>
    </w:p>
    <w:p w14:paraId="713B0313">
      <w:pPr>
        <w:pStyle w:val="169"/>
        <w:spacing w:before="360" w:after="100" w:line="269" w:lineRule="auto"/>
        <w:ind w:firstLine="0"/>
        <w:jc w:val="center"/>
      </w:pPr>
      <w:r>
        <w:rPr>
          <w:b/>
          <w:sz w:val="32"/>
        </w:rPr>
        <w:t>ĐỀ TÀI</w:t>
      </w:r>
    </w:p>
    <w:p w14:paraId="7FF1EF47">
      <w:pPr>
        <w:pStyle w:val="169"/>
        <w:spacing w:before="0" w:after="100" w:line="269" w:lineRule="auto"/>
        <w:ind w:firstLine="0"/>
        <w:jc w:val="center"/>
      </w:pPr>
      <w:sdt>
        <w:sdtPr>
          <w:alias w:val="TÊN ĐỀ TÀI THEO PHIẾU"/>
          <w:tag w:val="SV_0012"/>
          <w:id w:val="700012"/>
          <w:text w:multiLine="1"/>
        </w:sdtPr>
        <w:sdtContent>
          <w:r>
            <w:rPr>
              <w:b/>
              <w:sz w:val="32"/>
            </w:rPr>
            <w:t>Duyệt đồ thị theo chiều sâu bằng đệ quy</w:t>
          </w:r>
        </w:sdtContent>
      </w:sdt>
    </w:p>
    <w:p w14:paraId="7F756EE6">
      <w:pPr>
        <w:pStyle w:val="169"/>
        <w:spacing w:before="0" w:after="480" w:line="269" w:lineRule="auto"/>
        <w:ind w:firstLine="0"/>
        <w:jc w:val="center"/>
      </w:pPr>
      <w:r>
        <w:rPr>
          <w:sz w:val="24"/>
        </w:rPr>
        <w:t xml:space="preserve">Mã đề </w:t>
      </w:r>
      <w:sdt>
        <w:sdtPr>
          <w:alias w:val="MÃ ĐỀ"/>
          <w:tag w:val="SV_0013"/>
          <w:id w:val="700013"/>
          <w:text w:multiLine="1"/>
        </w:sdtPr>
        <w:sdtContent>
          <w:r>
            <w:rPr>
              <w:sz w:val="24"/>
            </w:rPr>
            <w:t>DT073</w:t>
          </w:r>
        </w:sdtContent>
      </w:sdt>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w14:paraId="2AB4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72C7459">
            <w:pPr>
              <w:spacing w:after="40" w:line="252" w:lineRule="auto"/>
            </w:pPr>
            <w:r>
              <w:t>Giảng viên hướng dẫn</w:t>
            </w:r>
          </w:p>
        </w:tc>
        <w:tc>
          <w:tcPr>
            <w:tcW w:w="5102" w:type="dxa"/>
            <w:vAlign w:val="center"/>
          </w:tcPr>
          <w:p w14:paraId="5F7871D7">
            <w:pPr>
              <w:spacing w:after="40" w:line="252" w:lineRule="auto"/>
            </w:pPr>
            <w:r>
              <w:t>Hồ Nhựt Minh</w:t>
            </w:r>
          </w:p>
        </w:tc>
      </w:tr>
      <w:tr w14:paraId="77BBE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F32EC1F">
            <w:pPr>
              <w:spacing w:after="40" w:line="252" w:lineRule="auto"/>
            </w:pPr>
            <w:r>
              <w:t>Sinh viên thực hiện</w:t>
            </w:r>
          </w:p>
        </w:tc>
        <w:tc>
          <w:tcPr>
            <w:tcW w:w="5102" w:type="dxa"/>
            <w:vAlign w:val="center"/>
          </w:tcPr>
          <w:p w14:paraId="3F9950C1">
            <w:pPr>
              <w:spacing w:after="40" w:line="252" w:lineRule="auto"/>
            </w:pPr>
            <w:sdt>
              <w:sdtPr>
                <w:alias w:val="HỌ VÀ TÊN"/>
                <w:tag w:val="SV_0014"/>
                <w:id w:val="700014"/>
                <w:text w:multiLine="1"/>
              </w:sdtPr>
              <w:sdtContent>
                <w:r>
                  <w:t>Lê Hoàng Đức Thịnh</w:t>
                </w:r>
              </w:sdtContent>
            </w:sdt>
          </w:p>
        </w:tc>
      </w:tr>
      <w:tr w14:paraId="0F0DE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7DA9B0B0">
            <w:pPr>
              <w:spacing w:after="40" w:line="252" w:lineRule="auto"/>
            </w:pPr>
            <w:r>
              <w:t>Mã số sinh viên</w:t>
            </w:r>
          </w:p>
        </w:tc>
        <w:tc>
          <w:tcPr>
            <w:tcW w:w="5102" w:type="dxa"/>
            <w:vAlign w:val="center"/>
          </w:tcPr>
          <w:p w14:paraId="71EC3DDB">
            <w:pPr>
              <w:spacing w:after="40" w:line="252" w:lineRule="auto"/>
            </w:pPr>
            <w:sdt>
              <w:sdtPr>
                <w:alias w:val="MSSV"/>
                <w:tag w:val="SV_0015"/>
                <w:id w:val="700015"/>
                <w:text w:multiLine="1"/>
              </w:sdtPr>
              <w:sdtContent>
                <w:r>
                  <w:t>N24DCDT088</w:t>
                </w:r>
              </w:sdtContent>
            </w:sdt>
          </w:p>
        </w:tc>
      </w:tr>
      <w:tr w14:paraId="4D45A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34BFFC4">
            <w:pPr>
              <w:spacing w:after="40" w:line="252" w:lineRule="auto"/>
            </w:pPr>
            <w:r>
              <w:t>Lớp</w:t>
            </w:r>
          </w:p>
        </w:tc>
        <w:tc>
          <w:tcPr>
            <w:tcW w:w="5102" w:type="dxa"/>
            <w:vAlign w:val="center"/>
          </w:tcPr>
          <w:p w14:paraId="359FC497">
            <w:pPr>
              <w:spacing w:after="40" w:line="252" w:lineRule="auto"/>
            </w:pPr>
            <w:sdt>
              <w:sdtPr>
                <w:alias w:val="LỚP"/>
                <w:tag w:val="SV_0016"/>
                <w:id w:val="700016"/>
                <w:text w:multiLine="1"/>
              </w:sdtPr>
              <w:sdtContent>
                <w:r>
                  <w:t>D24CQDT01-N</w:t>
                </w:r>
              </w:sdtContent>
            </w:sdt>
          </w:p>
        </w:tc>
      </w:tr>
      <w:tr w14:paraId="2D980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04E9F8BD">
            <w:pPr>
              <w:spacing w:after="40" w:line="252" w:lineRule="auto"/>
            </w:pPr>
            <w:r>
              <w:t>Học phần và nhóm</w:t>
            </w:r>
          </w:p>
        </w:tc>
        <w:tc>
          <w:tcPr>
            <w:tcW w:w="5102" w:type="dxa"/>
            <w:vAlign w:val="center"/>
          </w:tcPr>
          <w:p w14:paraId="1EF8105A">
            <w:pPr>
              <w:spacing w:after="40" w:line="252" w:lineRule="auto"/>
            </w:pPr>
            <w:r>
              <w:t>INT13185   Nhóm 03</w:t>
            </w:r>
          </w:p>
        </w:tc>
      </w:tr>
      <w:tr w14:paraId="174A3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D64F179">
            <w:pPr>
              <w:spacing w:after="40" w:line="252" w:lineRule="auto"/>
            </w:pPr>
            <w:r>
              <w:t>Phiên bản báo cáo</w:t>
            </w:r>
          </w:p>
        </w:tc>
        <w:tc>
          <w:tcPr>
            <w:tcW w:w="5102" w:type="dxa"/>
            <w:vAlign w:val="center"/>
          </w:tcPr>
          <w:p w14:paraId="649084F9">
            <w:pPr>
              <w:spacing w:after="40" w:line="252" w:lineRule="auto"/>
            </w:pPr>
            <w:sdt>
              <w:sdtPr>
                <w:alias w:val="NGÀY VÀ COMMIT MÃ ĐƯỢC KIỂM"/>
                <w:tag w:val="SV_0017"/>
                <w:id w:val="700017"/>
                <w:text w:multiLine="1"/>
              </w:sdtPr>
              <w:sdtContent>
                <w:r>
                  <w:t>Bản nộp cuối tuần 4/4, ngày 30/10/2026</w:t>
                </w:r>
              </w:sdtContent>
            </w:sdt>
          </w:p>
        </w:tc>
      </w:tr>
    </w:tbl>
    <w:p w14:paraId="147B78A0">
      <w:pPr>
        <w:pStyle w:val="169"/>
        <w:spacing w:before="0" w:line="240" w:lineRule="auto"/>
        <w:ind w:firstLine="0"/>
        <w:jc w:val="left"/>
      </w:pPr>
    </w:p>
    <w:p w14:paraId="5FCF4D3E">
      <w:pPr>
        <w:pStyle w:val="169"/>
        <w:spacing w:before="500" w:after="100" w:line="269" w:lineRule="auto"/>
        <w:ind w:firstLine="0"/>
        <w:jc w:val="center"/>
      </w:pPr>
      <w:r>
        <w:rPr>
          <w:b/>
          <w:sz w:val="24"/>
        </w:rPr>
        <w:t>THÀNH PHỐ HỒ CHÍ MINH THÁNG 10 NĂM 2026</w:t>
      </w:r>
      <w:sdt>
        <w:sdtPr>
          <w:alias w:val="THÁNG"/>
          <w:tag w:val="SV_0018"/>
          <w:id w:val="700018"/>
          <w:text w:multiLine="1"/>
        </w:sdtPr>
        <w:sdtContent/>
      </w:sdt>
      <w:sdt>
        <w:sdtPr>
          <w:alias w:val="NĂM"/>
          <w:tag w:val="SV_0019"/>
          <w:id w:val="700019"/>
          <w:text w:multiLine="1"/>
        </w:sdtPr>
        <w:sdtContent/>
      </w:sdt>
    </w:p>
    <w:p w14:paraId="2ED3296D">
      <w:pPr>
        <w:sectPr>
          <w:pgSz w:w="11906" w:h="16838"/>
          <w:pgMar w:top="1134" w:right="1134" w:bottom="1134" w:left="1701" w:header="567" w:footer="567" w:gutter="0"/>
          <w:cols w:space="720" w:num="1"/>
          <w:docGrid w:linePitch="360" w:charSpace="0"/>
        </w:sectPr>
      </w:pPr>
    </w:p>
    <w:p w14:paraId="75E915A2">
      <w:pPr>
        <w:pStyle w:val="2"/>
        <w:keepNext w:val="0"/>
        <w:spacing w:before="0" w:after="320"/>
      </w:pPr>
      <w:bookmarkStart w:id="0" w:name="_Toc243125606"/>
      <w:r>
        <w:t>PHIẾU GIAO ĐỀ TÀI</w:t>
      </w:r>
      <w:bookmarkEnd w:id="0"/>
    </w:p>
    <w:p w14:paraId="09EFDC4B">
      <w:pPr>
        <w:pStyle w:val="169"/>
        <w:spacing w:before="0" w:after="100" w:line="269" w:lineRule="auto"/>
        <w:ind w:firstLine="0"/>
        <w:jc w:val="left"/>
      </w:pPr>
      <w:r>
        <w:rPr>
          <w:b/>
        </w:rPr>
        <w:t>Học phần INT13185   Nhóm 03   Giảng viên Hồ Nhựt Minh</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w14:paraId="377157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51E2E736">
            <w:pPr>
              <w:spacing w:after="40" w:line="252" w:lineRule="auto"/>
            </w:pPr>
            <w:r>
              <w:rPr>
                <w:b/>
                <w:sz w:val="24"/>
              </w:rPr>
              <w:t>Thông tin</w:t>
            </w:r>
          </w:p>
        </w:tc>
        <w:tc>
          <w:tcPr>
            <w:tcW w:w="6236" w:type="dxa"/>
            <w:shd w:val="clear" w:color="auto" w:fill="E8EBEF"/>
            <w:vAlign w:val="center"/>
          </w:tcPr>
          <w:p w14:paraId="08CCE4C7">
            <w:pPr>
              <w:spacing w:after="40" w:line="252" w:lineRule="auto"/>
            </w:pPr>
            <w:r>
              <w:rPr>
                <w:b/>
                <w:sz w:val="24"/>
              </w:rPr>
              <w:t>Sinh viên điền theo bảng phân công</w:t>
            </w:r>
          </w:p>
        </w:tc>
      </w:tr>
      <w:tr w14:paraId="5D24BF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242EF9B">
            <w:pPr>
              <w:spacing w:after="40" w:line="252" w:lineRule="auto"/>
            </w:pPr>
            <w:r>
              <w:rPr>
                <w:sz w:val="24"/>
              </w:rPr>
              <w:t>Họ tên MSSV lớp</w:t>
            </w:r>
          </w:p>
        </w:tc>
        <w:tc>
          <w:tcPr>
            <w:tcW w:w="6236" w:type="dxa"/>
            <w:vAlign w:val="center"/>
          </w:tcPr>
          <w:p w14:paraId="2CEEB865">
            <w:pPr>
              <w:spacing w:after="40" w:line="252" w:lineRule="auto"/>
            </w:pPr>
            <w:sdt>
              <w:sdtPr>
                <w:alias w:val="HỌ TÊN"/>
                <w:tag w:val="SV_0020"/>
                <w:id w:val="700020"/>
                <w:text w:multiLine="1"/>
              </w:sdtPr>
              <w:sdtContent>
                <w:r>
                  <w:rPr>
                    <w:sz w:val="24"/>
                  </w:rPr>
                  <w:t>Lê Hoàng Đức Thịnh; N24DCDT088; D24CQDT01-N</w:t>
                </w:r>
              </w:sdtContent>
            </w:sdt>
            <w:sdt>
              <w:sdtPr>
                <w:alias w:val="MSSV"/>
                <w:tag w:val="SV_0021"/>
                <w:id w:val="700021"/>
                <w:text w:multiLine="1"/>
              </w:sdtPr>
              <w:sdtContent/>
            </w:sdt>
            <w:sdt>
              <w:sdtPr>
                <w:alias w:val="LỚP"/>
                <w:tag w:val="SV_0022"/>
                <w:id w:val="700022"/>
                <w:text w:multiLine="1"/>
              </w:sdtPr>
              <w:sdtContent/>
            </w:sdt>
          </w:p>
        </w:tc>
      </w:tr>
      <w:tr w14:paraId="4E1258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65C6FBEF">
            <w:pPr>
              <w:spacing w:after="40" w:line="252" w:lineRule="auto"/>
            </w:pPr>
            <w:r>
              <w:rPr>
                <w:sz w:val="24"/>
              </w:rPr>
              <w:t>Mã đề và tên đề</w:t>
            </w:r>
          </w:p>
        </w:tc>
        <w:tc>
          <w:tcPr>
            <w:tcW w:w="6236" w:type="dxa"/>
            <w:vAlign w:val="center"/>
          </w:tcPr>
          <w:p w14:paraId="1DBBF0D2">
            <w:pPr>
              <w:spacing w:after="40" w:line="252" w:lineRule="auto"/>
            </w:pPr>
            <w:sdt>
              <w:sdtPr>
                <w:alias w:val="DTxxx"/>
                <w:tag w:val="SV_0023"/>
                <w:id w:val="700023"/>
                <w:text w:multiLine="1"/>
              </w:sdtPr>
              <w:sdtContent>
                <w:r>
                  <w:rPr>
                    <w:sz w:val="24"/>
                  </w:rPr>
                  <w:t>DT073 — Duyệt đồ thị theo chiều sâu bằng đệ quy</w:t>
                </w:r>
              </w:sdtContent>
            </w:sdt>
            <w:sdt>
              <w:sdtPr>
                <w:alias w:val="TÊN ĐỀ CHÍNH XÁC"/>
                <w:tag w:val="SV_0024"/>
                <w:id w:val="700024"/>
                <w:text w:multiLine="1"/>
              </w:sdtPr>
              <w:sdtContent/>
            </w:sdt>
          </w:p>
        </w:tc>
      </w:tr>
      <w:tr w14:paraId="75A85D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0D8C591">
            <w:pPr>
              <w:spacing w:after="40" w:line="252" w:lineRule="auto"/>
            </w:pPr>
            <w:r>
              <w:rPr>
                <w:sz w:val="24"/>
              </w:rPr>
              <w:t>Căn cứ giáo trình</w:t>
            </w:r>
          </w:p>
        </w:tc>
        <w:tc>
          <w:tcPr>
            <w:tcW w:w="6236" w:type="dxa"/>
            <w:vAlign w:val="center"/>
          </w:tcPr>
          <w:p w14:paraId="07201A94">
            <w:pPr>
              <w:spacing w:after="40" w:line="252" w:lineRule="auto"/>
            </w:pPr>
            <w:sdt>
              <w:sdtPr>
                <w:alias w:val="CHƯƠNG MỤC TRANG IN VÀ TRANG PDF TRÊN PHIẾU"/>
                <w:tag w:val="SV_0025"/>
                <w:id w:val="700025"/>
                <w:text w:multiLine="1"/>
              </w:sdtPr>
              <w:sdtContent>
                <w:r>
                  <w:rPr>
                    <w:sz w:val="24"/>
                  </w:rPr>
                  <w:t>Chương 6, mục 6.3.1, Bài 6.1; trang in 142–143,145; PDF 154–155,157</w:t>
                </w:r>
              </w:sdtContent>
            </w:sdt>
          </w:p>
        </w:tc>
      </w:tr>
      <w:tr w14:paraId="6B731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5718117A">
            <w:pPr>
              <w:spacing w:after="40" w:line="252" w:lineRule="auto"/>
            </w:pPr>
            <w:r>
              <w:rPr>
                <w:sz w:val="24"/>
              </w:rPr>
              <w:t>Ngày giao ngày nộp</w:t>
            </w:r>
          </w:p>
        </w:tc>
        <w:tc>
          <w:tcPr>
            <w:tcW w:w="6236" w:type="dxa"/>
            <w:vAlign w:val="center"/>
          </w:tcPr>
          <w:p w14:paraId="516359A6">
            <w:pPr>
              <w:spacing w:after="40" w:line="252" w:lineRule="auto"/>
            </w:pPr>
            <w:sdt>
              <w:sdtPr>
                <w:alias w:val="THEO THÔNG BÁO CỦA GIẢNG VIÊN"/>
                <w:tag w:val="SV_0026"/>
                <w:id w:val="700026"/>
                <w:text w:multiLine="1"/>
              </w:sdtPr>
              <w:sdtContent>
                <w:r>
                  <w:rPr>
                    <w:sz w:val="24"/>
                  </w:rPr>
                  <w:t>Theo thông báo của giảng viên trên Classroom; phiếu không điền ngày cụ thể</w:t>
                </w:r>
              </w:sdtContent>
            </w:sdt>
          </w:p>
        </w:tc>
      </w:tr>
    </w:tbl>
    <w:p w14:paraId="3957E1C2">
      <w:pPr>
        <w:pStyle w:val="169"/>
        <w:spacing w:before="0" w:line="240" w:lineRule="auto"/>
        <w:ind w:firstLine="0"/>
        <w:jc w:val="left"/>
      </w:pPr>
    </w:p>
    <w:p w14:paraId="45E58B23">
      <w:pPr>
        <w:spacing w:before="0" w:after="60" w:line="252" w:lineRule="auto"/>
        <w:jc w:val="center"/>
      </w:pPr>
      <w:r>
        <w:rPr>
          <w:b/>
          <w:sz w:val="22"/>
        </w:rPr>
        <w:t>HỌC VIỆN CÔNG NGHỆ BƯU CHÍNH VIỄN THÔNG</w:t>
      </w:r>
    </w:p>
    <w:p w14:paraId="1217923D">
      <w:pPr>
        <w:spacing w:before="0" w:after="60" w:line="252" w:lineRule="auto"/>
        <w:jc w:val="center"/>
      </w:pPr>
      <w:r>
        <w:rPr>
          <w:b/>
          <w:sz w:val="22"/>
        </w:rPr>
        <w:t>CƠ SỞ TẠI TP. HỒ CHÍ MINH</w:t>
      </w:r>
    </w:p>
    <w:p w14:paraId="26776F88">
      <w:pPr>
        <w:pStyle w:val="37"/>
        <w:keepNext/>
        <w:widowControl/>
        <w:spacing w:before="0" w:after="60" w:line="252" w:lineRule="auto"/>
        <w:jc w:val="center"/>
      </w:pPr>
      <w:r>
        <w:rPr>
          <w:rFonts w:ascii="Times New Roman" w:hAnsi="Times New Roman"/>
          <w:b/>
          <w:color w:val="000000"/>
          <w:sz w:val="22"/>
        </w:rPr>
        <w:t>PHIẾU GIAO ĐỀ TÀI</w:t>
      </w:r>
    </w:p>
    <w:p w14:paraId="7F0790B0">
      <w:pPr>
        <w:keepNext w:val="0"/>
        <w:widowControl/>
        <w:spacing w:before="0" w:after="60" w:line="252" w:lineRule="auto"/>
        <w:jc w:val="center"/>
      </w:pPr>
      <w:r>
        <w:rPr>
          <w:rFonts w:ascii="Times New Roman" w:hAnsi="Times New Roman"/>
          <w:b/>
          <w:color w:val="000000"/>
          <w:sz w:val="22"/>
        </w:rPr>
        <w:t>DT073   INT13185   Nhóm 03   Giảng viên Hồ Nhựt Minh</w:t>
      </w:r>
    </w:p>
    <w:p w14:paraId="54282467">
      <w:pPr>
        <w:keepNext w:val="0"/>
        <w:widowControl/>
        <w:spacing w:before="0" w:after="60" w:line="252" w:lineRule="auto"/>
      </w:pPr>
      <w:r>
        <w:rPr>
          <w:rFonts w:ascii="Times New Roman" w:hAnsi="Times New Roman"/>
          <w:b/>
          <w:color w:val="000000"/>
          <w:sz w:val="22"/>
        </w:rPr>
        <w:t>Sinh viên Lê Hoàng Đức Thịnh   MSSV N24DCDT088</w:t>
      </w:r>
    </w:p>
    <w:p w14:paraId="02ADB3CD">
      <w:pPr>
        <w:keepNext w:val="0"/>
        <w:widowControl/>
        <w:spacing w:before="0" w:after="60" w:line="252" w:lineRule="auto"/>
      </w:pPr>
      <w:r>
        <w:rPr>
          <w:rFonts w:ascii="Times New Roman" w:hAnsi="Times New Roman"/>
          <w:b w:val="0"/>
          <w:color w:val="000000"/>
          <w:sz w:val="22"/>
        </w:rPr>
        <w:t>Lớp D24CQDT01-N</w:t>
      </w:r>
    </w:p>
    <w:p w14:paraId="0AB8095E">
      <w:pPr>
        <w:keepNext/>
        <w:widowControl/>
        <w:spacing w:before="0" w:after="60" w:line="252" w:lineRule="auto"/>
      </w:pPr>
      <w:r>
        <w:rPr>
          <w:rFonts w:ascii="Times New Roman" w:hAnsi="Times New Roman"/>
          <w:b/>
          <w:color w:val="000000"/>
          <w:sz w:val="22"/>
        </w:rPr>
        <w:t>Duyệt đồ thị theo chiều sâu bằng đệ quy</w:t>
      </w:r>
    </w:p>
    <w:p w14:paraId="44CAD66B">
      <w:pPr>
        <w:keepNext w:val="0"/>
        <w:widowControl/>
        <w:spacing w:before="0" w:after="60" w:line="252" w:lineRule="auto"/>
      </w:pPr>
      <w:r>
        <w:rPr>
          <w:rFonts w:ascii="Times New Roman" w:hAnsi="Times New Roman"/>
          <w:b w:val="0"/>
          <w:color w:val="000000"/>
          <w:sz w:val="22"/>
        </w:rPr>
        <w:t>Chương 6, 6.3.1 Tìm kiếm theo chiều sâu; Bài 6.1; trang in 142–143, 145; trang PDF 154–155, 157</w:t>
      </w:r>
    </w:p>
    <w:p w14:paraId="7E0608FB">
      <w:pPr>
        <w:keepNext/>
        <w:widowControl/>
        <w:spacing w:before="0" w:after="60" w:line="252" w:lineRule="auto"/>
      </w:pPr>
      <w:r>
        <w:rPr>
          <w:rFonts w:ascii="Times New Roman" w:hAnsi="Times New Roman"/>
          <w:b/>
          <w:color w:val="000000"/>
          <w:sz w:val="22"/>
        </w:rPr>
        <w:t>Đề bài</w:t>
      </w:r>
    </w:p>
    <w:p w14:paraId="59F1D85A">
      <w:pPr>
        <w:keepNext w:val="0"/>
        <w:widowControl/>
        <w:spacing w:before="0" w:after="60" w:line="252" w:lineRule="auto"/>
      </w:pPr>
      <w:r>
        <w:rPr>
          <w:rFonts w:ascii="Times New Roman" w:hAnsi="Times New Roman"/>
          <w:b w:val="0"/>
          <w:color w:val="000000"/>
          <w:sz w:val="22"/>
        </w:rPr>
        <w:t>Cài đặt DFS đệ quy để tìm những đỉnh có thể tới từ một nguồn. Sinh viên dùng mảng đánh dấu ngăn việc đi lặp quanh chu trình, ghi thứ tự thăm và quan sát lúc quay về nút gọi trước. Thứ tự láng giềng tăng dần được cố định để kết quả lần vết dễ kiểm tra.</w:t>
      </w:r>
    </w:p>
    <w:p w14:paraId="3DC69107">
      <w:pPr>
        <w:keepNext/>
        <w:widowControl/>
        <w:spacing w:before="0" w:after="60" w:line="252" w:lineRule="auto"/>
      </w:pPr>
      <w:r>
        <w:rPr>
          <w:rFonts w:ascii="Times New Roman" w:hAnsi="Times New Roman"/>
          <w:b/>
          <w:color w:val="000000"/>
          <w:sz w:val="22"/>
        </w:rPr>
        <w:t>Dữ liệu vào</w:t>
      </w:r>
    </w:p>
    <w:p w14:paraId="43768F93">
      <w:pPr>
        <w:keepNext w:val="0"/>
        <w:widowControl/>
        <w:spacing w:before="0" w:after="60" w:line="252" w:lineRule="auto"/>
      </w:pPr>
      <w:r>
        <w:rPr>
          <w:rFonts w:ascii="Times New Roman" w:hAnsi="Times New Roman"/>
          <w:b w:val="0"/>
          <w:color w:val="000000"/>
          <w:sz w:val="22"/>
        </w:rPr>
        <w:t>Nhập đồ thị vô hướng đơn hoặc khai báo các cạnh trong mã; n=1..100, đỉnh 1..n và nguồn s hợp lệ. Sắp danh sách kề tăng dần trước khi duyệt; chỉ xuất các đỉnh đạt được từ s.</w:t>
      </w:r>
    </w:p>
    <w:p w14:paraId="708CB833">
      <w:pPr>
        <w:keepNext/>
        <w:widowControl/>
        <w:spacing w:before="0" w:after="60" w:line="252" w:lineRule="auto"/>
      </w:pPr>
      <w:r>
        <w:rPr>
          <w:rFonts w:ascii="Times New Roman" w:hAnsi="Times New Roman"/>
          <w:b/>
          <w:color w:val="000000"/>
          <w:sz w:val="22"/>
        </w:rPr>
        <w:t>Kết quả ra</w:t>
      </w:r>
    </w:p>
    <w:p w14:paraId="44F9D399">
      <w:pPr>
        <w:keepNext w:val="0"/>
        <w:widowControl/>
        <w:spacing w:before="0" w:after="60" w:line="252" w:lineRule="auto"/>
      </w:pPr>
      <w:r>
        <w:rPr>
          <w:rFonts w:ascii="Times New Roman" w:hAnsi="Times New Roman"/>
          <w:b w:val="0"/>
          <w:color w:val="000000"/>
          <w:sz w:val="22"/>
        </w:rPr>
        <w:t>In thứ tự DFS, mảng đã thăm và các bước đi sâu/quay về trên ví dụ nhỏ. Mỗi đỉnh được xuất đúng một lần, kể cả đồ thị có chu trình.</w:t>
      </w:r>
    </w:p>
    <w:p w14:paraId="03DA6D00">
      <w:pPr>
        <w:keepNext/>
        <w:widowControl/>
        <w:spacing w:before="0" w:after="60" w:line="252" w:lineRule="auto"/>
      </w:pPr>
      <w:r>
        <w:rPr>
          <w:rFonts w:ascii="Times New Roman" w:hAnsi="Times New Roman"/>
          <w:b/>
          <w:color w:val="000000"/>
          <w:sz w:val="22"/>
        </w:rPr>
        <w:t>Ví dụ 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6F38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35" w:type="dxa"/>
          </w:tcPr>
          <w:p w14:paraId="3EF36E04">
            <w:pPr>
              <w:spacing w:before="0" w:after="60" w:line="252" w:lineRule="auto"/>
            </w:pPr>
            <w:r>
              <w:rPr>
                <w:rFonts w:ascii="Times New Roman" w:hAnsi="Times New Roman"/>
                <w:b/>
                <w:color w:val="000000"/>
                <w:sz w:val="22"/>
              </w:rPr>
              <w:t>Dữ liệu vào</w:t>
            </w:r>
          </w:p>
        </w:tc>
        <w:tc>
          <w:tcPr>
            <w:tcW w:w="4535" w:type="dxa"/>
          </w:tcPr>
          <w:p w14:paraId="2C5B7E7B">
            <w:pPr>
              <w:spacing w:before="0" w:after="60" w:line="252" w:lineRule="auto"/>
            </w:pPr>
            <w:r>
              <w:rPr>
                <w:rFonts w:ascii="Times New Roman" w:hAnsi="Times New Roman"/>
                <w:b/>
                <w:color w:val="000000"/>
                <w:sz w:val="22"/>
              </w:rPr>
              <w:t>Kết quả chính</w:t>
            </w:r>
          </w:p>
        </w:tc>
      </w:tr>
      <w:tr w14:paraId="35A9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5" w:type="dxa"/>
          </w:tcPr>
          <w:p w14:paraId="532F2C22">
            <w:pPr>
              <w:spacing w:before="0" w:after="60" w:line="252" w:lineRule="auto"/>
            </w:pPr>
            <w:r>
              <w:rPr>
                <w:rFonts w:ascii="Consolas" w:hAnsi="Consolas"/>
                <w:b w:val="0"/>
                <w:color w:val="000000"/>
                <w:sz w:val="22"/>
              </w:rPr>
              <w:t>n=4; canh=[(1,2),(1,3),(2,4)]; s=1</w:t>
            </w:r>
          </w:p>
        </w:tc>
        <w:tc>
          <w:tcPr>
            <w:tcW w:w="4535" w:type="dxa"/>
          </w:tcPr>
          <w:p w14:paraId="20CA440A">
            <w:pPr>
              <w:spacing w:before="0" w:after="60" w:line="252" w:lineRule="auto"/>
            </w:pPr>
            <w:r>
              <w:rPr>
                <w:rFonts w:ascii="Consolas" w:hAnsi="Consolas"/>
                <w:b w:val="0"/>
                <w:color w:val="000000"/>
                <w:sz w:val="22"/>
              </w:rPr>
              <w:t>DFS=[1,2,4,3]</w:t>
            </w:r>
          </w:p>
        </w:tc>
      </w:tr>
    </w:tbl>
    <w:p w14:paraId="1DC5176C">
      <w:pPr>
        <w:keepNext w:val="0"/>
        <w:widowControl/>
        <w:spacing w:before="0" w:after="60" w:line="252" w:lineRule="auto"/>
      </w:pPr>
      <w:r>
        <w:rPr>
          <w:rFonts w:ascii="Times New Roman" w:hAnsi="Times New Roman"/>
          <w:b w:val="0"/>
          <w:color w:val="000000"/>
          <w:sz w:val="22"/>
        </w:rPr>
        <w:t>Từ 1 chọn 2 trước 3, đi tới 4 rồi quay về để xét nhánh 3 còn lại.</w:t>
      </w:r>
    </w:p>
    <w:p w14:paraId="0CA55441">
      <w:pPr>
        <w:keepNext/>
        <w:widowControl/>
        <w:spacing w:before="0" w:after="60" w:line="252" w:lineRule="auto"/>
      </w:pPr>
      <w:r>
        <w:rPr>
          <w:rFonts w:ascii="Times New Roman" w:hAnsi="Times New Roman"/>
          <w:b/>
          <w:color w:val="000000"/>
          <w:sz w:val="22"/>
        </w:rPr>
        <w:t>Ví dụ 2</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12F1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35" w:type="dxa"/>
          </w:tcPr>
          <w:p w14:paraId="4A39B4D8">
            <w:pPr>
              <w:spacing w:before="0" w:after="60" w:line="252" w:lineRule="auto"/>
            </w:pPr>
            <w:r>
              <w:rPr>
                <w:rFonts w:ascii="Times New Roman" w:hAnsi="Times New Roman"/>
                <w:b/>
                <w:color w:val="000000"/>
                <w:sz w:val="22"/>
              </w:rPr>
              <w:t>Dữ liệu vào</w:t>
            </w:r>
          </w:p>
        </w:tc>
        <w:tc>
          <w:tcPr>
            <w:tcW w:w="4535" w:type="dxa"/>
          </w:tcPr>
          <w:p w14:paraId="22634DFB">
            <w:pPr>
              <w:spacing w:before="0" w:after="60" w:line="252" w:lineRule="auto"/>
            </w:pPr>
            <w:r>
              <w:rPr>
                <w:rFonts w:ascii="Times New Roman" w:hAnsi="Times New Roman"/>
                <w:b/>
                <w:color w:val="000000"/>
                <w:sz w:val="22"/>
              </w:rPr>
              <w:t>Kết quả chính</w:t>
            </w:r>
          </w:p>
        </w:tc>
      </w:tr>
      <w:tr w14:paraId="1F58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5" w:type="dxa"/>
          </w:tcPr>
          <w:p w14:paraId="7F840AD3">
            <w:pPr>
              <w:spacing w:before="0" w:after="60" w:line="252" w:lineRule="auto"/>
            </w:pPr>
            <w:r>
              <w:rPr>
                <w:rFonts w:ascii="Consolas" w:hAnsi="Consolas"/>
                <w:b w:val="0"/>
                <w:color w:val="000000"/>
                <w:sz w:val="22"/>
              </w:rPr>
              <w:t>n=3; canh=[(1,2),(2,3),(1,3)]; s=2</w:t>
            </w:r>
          </w:p>
        </w:tc>
        <w:tc>
          <w:tcPr>
            <w:tcW w:w="4535" w:type="dxa"/>
          </w:tcPr>
          <w:p w14:paraId="2138421A">
            <w:pPr>
              <w:spacing w:before="0" w:after="60" w:line="252" w:lineRule="auto"/>
            </w:pPr>
            <w:r>
              <w:rPr>
                <w:rFonts w:ascii="Consolas" w:hAnsi="Consolas"/>
                <w:b w:val="0"/>
                <w:color w:val="000000"/>
                <w:sz w:val="22"/>
              </w:rPr>
              <w:t>DFS=[2,1,3]</w:t>
            </w:r>
          </w:p>
        </w:tc>
      </w:tr>
    </w:tbl>
    <w:p w14:paraId="6E3B3AA3">
      <w:pPr>
        <w:keepNext w:val="0"/>
        <w:widowControl/>
        <w:spacing w:before="0" w:after="60" w:line="252" w:lineRule="auto"/>
      </w:pPr>
      <w:r>
        <w:rPr>
          <w:rFonts w:ascii="Times New Roman" w:hAnsi="Times New Roman"/>
          <w:b w:val="0"/>
          <w:color w:val="000000"/>
          <w:sz w:val="22"/>
        </w:rPr>
        <w:t>Đánh dấu 2 trước khi đi; từ 1 bỏ qua 2 đã thăm và tiếp tục tới 3 theo thứ tự tăng.</w:t>
      </w:r>
    </w:p>
    <w:p w14:paraId="7569B7E7">
      <w:pPr>
        <w:spacing w:before="0" w:after="60" w:line="252" w:lineRule="auto"/>
      </w:pPr>
      <w:r>
        <w:rPr>
          <w:sz w:val="22"/>
        </w:rPr>
        <w:br w:type="page"/>
      </w:r>
    </w:p>
    <w:p w14:paraId="2AF00B8B">
      <w:pPr>
        <w:pStyle w:val="37"/>
        <w:keepNext/>
        <w:widowControl/>
        <w:spacing w:before="0" w:after="60" w:line="252" w:lineRule="auto"/>
        <w:jc w:val="center"/>
      </w:pPr>
      <w:r>
        <w:rPr>
          <w:rFonts w:ascii="Times New Roman" w:hAnsi="Times New Roman"/>
          <w:b/>
          <w:color w:val="000000"/>
          <w:sz w:val="22"/>
        </w:rPr>
        <w:t>DT073 HƯỚNG DẪN THỰC HIỆN</w:t>
      </w:r>
    </w:p>
    <w:p w14:paraId="0D38406C">
      <w:pPr>
        <w:keepNext w:val="0"/>
        <w:widowControl/>
        <w:spacing w:before="0" w:after="60" w:line="252" w:lineRule="auto"/>
      </w:pPr>
      <w:r>
        <w:rPr>
          <w:rFonts w:ascii="Times New Roman" w:hAnsi="Times New Roman"/>
          <w:b/>
          <w:color w:val="000000"/>
          <w:sz w:val="22"/>
        </w:rPr>
        <w:t>N24DCDT088   Lê Hoàng Đức Thịnh</w:t>
      </w:r>
    </w:p>
    <w:p w14:paraId="1F706EDC">
      <w:pPr>
        <w:keepNext/>
        <w:widowControl/>
        <w:spacing w:before="0" w:after="60" w:line="252" w:lineRule="auto"/>
      </w:pPr>
      <w:r>
        <w:rPr>
          <w:rFonts w:ascii="Times New Roman" w:hAnsi="Times New Roman"/>
          <w:b/>
          <w:color w:val="000000"/>
          <w:sz w:val="22"/>
        </w:rPr>
        <w:t>Thực hiện lần lượt năm bước</w:t>
      </w:r>
    </w:p>
    <w:p w14:paraId="227CF0E4">
      <w:pPr>
        <w:keepNext w:val="0"/>
        <w:widowControl/>
        <w:spacing w:before="0" w:after="60" w:line="252" w:lineRule="auto"/>
      </w:pPr>
      <w:r>
        <w:rPr>
          <w:rFonts w:ascii="Times New Roman" w:hAnsi="Times New Roman"/>
          <w:b w:val="0"/>
          <w:color w:val="000000"/>
          <w:sz w:val="22"/>
        </w:rPr>
        <w:t>1. Đọc giả mã DFS, vẽ đồ thị và ghi thứ tự các láng giềng sẽ xét.</w:t>
      </w:r>
    </w:p>
    <w:p w14:paraId="6A51ACBA">
      <w:pPr>
        <w:keepNext w:val="0"/>
        <w:widowControl/>
        <w:spacing w:before="0" w:after="60" w:line="252" w:lineRule="auto"/>
      </w:pPr>
      <w:r>
        <w:rPr>
          <w:rFonts w:ascii="Times New Roman" w:hAnsi="Times New Roman"/>
          <w:b w:val="0"/>
          <w:color w:val="000000"/>
          <w:sz w:val="22"/>
        </w:rPr>
        <w:t>2. Viết danh sách kề và khởi tạo visited=false cho tất cả đỉnh trước một lần chạy. Chạy riêng hàm này trước khi ghép vào chương trình chính.</w:t>
      </w:r>
    </w:p>
    <w:p w14:paraId="63B81FD7">
      <w:pPr>
        <w:keepNext w:val="0"/>
        <w:widowControl/>
        <w:spacing w:before="0" w:after="60" w:line="252" w:lineRule="auto"/>
      </w:pPr>
      <w:r>
        <w:rPr>
          <w:rFonts w:ascii="Times New Roman" w:hAnsi="Times New Roman"/>
          <w:b w:val="0"/>
          <w:color w:val="000000"/>
          <w:sz w:val="22"/>
        </w:rPr>
        <w:t>3. Viết hàm đệ quy: đánh dấu, ghi đỉnh, rồi gọi các láng giềng chưa được thăm. In trạng thái sau mỗi bước trên ví dụ đã cho.</w:t>
      </w:r>
    </w:p>
    <w:p w14:paraId="1993429F">
      <w:pPr>
        <w:keepNext w:val="0"/>
        <w:widowControl/>
        <w:spacing w:before="0" w:after="60" w:line="252" w:lineRule="auto"/>
      </w:pPr>
      <w:r>
        <w:rPr>
          <w:rFonts w:ascii="Times New Roman" w:hAnsi="Times New Roman"/>
          <w:b w:val="0"/>
          <w:color w:val="000000"/>
          <w:sz w:val="22"/>
        </w:rPr>
        <w:t>4. Bổ sung thông báo vào/ra hàm ở ví dụ nhỏ để quan sát quá trình quay lui. Nếu kết quả khác dự kiến, xác định bước đầu tiên bị sai rồi sửa.</w:t>
      </w:r>
    </w:p>
    <w:p w14:paraId="4F92263D">
      <w:pPr>
        <w:keepNext w:val="0"/>
        <w:widowControl/>
        <w:spacing w:before="0" w:after="60" w:line="252" w:lineRule="auto"/>
      </w:pPr>
      <w:r>
        <w:rPr>
          <w:rFonts w:ascii="Times New Roman" w:hAnsi="Times New Roman"/>
          <w:b w:val="0"/>
          <w:color w:val="000000"/>
          <w:sz w:val="22"/>
        </w:rPr>
        <w:t>5. Chạy hai ví dụ cùng năm ca, chỉ rõ đỉnh nào không được thăm nếu nguồn nằm trong thành phần khác. Nộp mã có chú thích các biến và bảng kết quả năm ca kiểm.</w:t>
      </w:r>
    </w:p>
    <w:p w14:paraId="55CD3090">
      <w:pPr>
        <w:keepNext/>
        <w:widowControl/>
        <w:spacing w:before="0" w:after="60" w:line="252" w:lineRule="auto"/>
      </w:pPr>
      <w:r>
        <w:rPr>
          <w:rFonts w:ascii="Times New Roman" w:hAnsi="Times New Roman"/>
          <w:b/>
          <w:color w:val="000000"/>
          <w:sz w:val="22"/>
        </w:rPr>
        <w:t>Các hàm nên viết</w:t>
      </w:r>
    </w:p>
    <w:p w14:paraId="117C83A6">
      <w:pPr>
        <w:keepNext w:val="0"/>
        <w:widowControl/>
        <w:spacing w:before="0" w:after="60" w:line="252" w:lineRule="auto"/>
      </w:pPr>
      <w:r>
        <w:rPr>
          <w:rFonts w:ascii="Consolas" w:hAnsi="Consolas"/>
          <w:b w:val="0"/>
          <w:color w:val="000000"/>
          <w:sz w:val="22"/>
        </w:rPr>
        <w:t>tao_ke(n,canh): dựng đồ thị</w:t>
      </w:r>
    </w:p>
    <w:p w14:paraId="04C98F75">
      <w:pPr>
        <w:keepNext w:val="0"/>
        <w:widowControl/>
        <w:spacing w:before="0" w:after="60" w:line="252" w:lineRule="auto"/>
      </w:pPr>
      <w:r>
        <w:rPr>
          <w:rFonts w:ascii="Consolas" w:hAnsi="Consolas"/>
          <w:b w:val="0"/>
          <w:color w:val="000000"/>
          <w:sz w:val="22"/>
        </w:rPr>
        <w:t>dfs!(ke,u,visited,kq): duyệt đệ quy</w:t>
      </w:r>
    </w:p>
    <w:p w14:paraId="71CF1568">
      <w:pPr>
        <w:keepNext w:val="0"/>
        <w:widowControl/>
        <w:spacing w:before="0" w:after="60" w:line="252" w:lineRule="auto"/>
      </w:pPr>
      <w:r>
        <w:rPr>
          <w:rFonts w:ascii="Consolas" w:hAnsi="Consolas"/>
          <w:b w:val="0"/>
          <w:color w:val="000000"/>
          <w:sz w:val="22"/>
        </w:rPr>
        <w:t>chay_dfs(ke,s): khởi tạo và trả kết quả</w:t>
      </w:r>
    </w:p>
    <w:p w14:paraId="48DF1B89">
      <w:pPr>
        <w:keepNext/>
        <w:widowControl/>
        <w:spacing w:before="0" w:after="60" w:line="252" w:lineRule="auto"/>
      </w:pPr>
      <w:r>
        <w:rPr>
          <w:rFonts w:ascii="Times New Roman" w:hAnsi="Times New Roman"/>
          <w:b/>
          <w:color w:val="000000"/>
          <w:sz w:val="22"/>
        </w:rPr>
        <w:t>Năm ca cần kiểm tra</w:t>
      </w:r>
    </w:p>
    <w:p w14:paraId="3C424E0B">
      <w:pPr>
        <w:keepNext w:val="0"/>
        <w:widowControl/>
        <w:spacing w:before="0" w:after="60" w:line="252" w:lineRule="auto"/>
      </w:pPr>
      <w:r>
        <w:rPr>
          <w:rFonts w:ascii="Times New Roman" w:hAnsi="Times New Roman"/>
          <w:b w:val="0"/>
          <w:color w:val="000000"/>
          <w:sz w:val="22"/>
        </w:rPr>
        <w:t>1. n=1, s=1 → [1].</w:t>
      </w:r>
    </w:p>
    <w:p w14:paraId="5F9C4DF4">
      <w:pPr>
        <w:keepNext w:val="0"/>
        <w:widowControl/>
        <w:spacing w:before="0" w:after="60" w:line="252" w:lineRule="auto"/>
      </w:pPr>
      <w:r>
        <w:rPr>
          <w:rFonts w:ascii="Times New Roman" w:hAnsi="Times New Roman"/>
          <w:b w:val="0"/>
          <w:color w:val="000000"/>
          <w:sz w:val="22"/>
        </w:rPr>
        <w:t>2. Đường 1–2–3, s=1 → [1,2,3].</w:t>
      </w:r>
    </w:p>
    <w:p w14:paraId="61951C62">
      <w:pPr>
        <w:keepNext w:val="0"/>
        <w:widowControl/>
        <w:spacing w:before="0" w:after="60" w:line="252" w:lineRule="auto"/>
      </w:pPr>
      <w:r>
        <w:rPr>
          <w:rFonts w:ascii="Times New Roman" w:hAnsi="Times New Roman"/>
          <w:b w:val="0"/>
          <w:color w:val="000000"/>
          <w:sz w:val="22"/>
        </w:rPr>
        <w:t>3. Hình sao 1 nối 2,3,4 → [1,2,3,4].</w:t>
      </w:r>
    </w:p>
    <w:p w14:paraId="17558C1A">
      <w:pPr>
        <w:keepNext w:val="0"/>
        <w:widowControl/>
        <w:spacing w:before="0" w:after="60" w:line="252" w:lineRule="auto"/>
      </w:pPr>
      <w:r>
        <w:rPr>
          <w:rFonts w:ascii="Times New Roman" w:hAnsi="Times New Roman"/>
          <w:b w:val="0"/>
          <w:color w:val="000000"/>
          <w:sz w:val="22"/>
        </w:rPr>
        <w:t>4. n=4, cạnh 1–2, s=3 → [3].</w:t>
      </w:r>
    </w:p>
    <w:p w14:paraId="461FC34D">
      <w:pPr>
        <w:keepNext w:val="0"/>
        <w:widowControl/>
        <w:spacing w:before="0" w:after="60" w:line="252" w:lineRule="auto"/>
      </w:pPr>
      <w:r>
        <w:rPr>
          <w:rFonts w:ascii="Times New Roman" w:hAnsi="Times New Roman"/>
          <w:b w:val="0"/>
          <w:color w:val="000000"/>
          <w:sz w:val="22"/>
        </w:rPr>
        <w:t>5. Chu trình 1–2–3–1, s=1 → [1,2,3], không lặp.</w:t>
      </w:r>
    </w:p>
    <w:p w14:paraId="187C1985">
      <w:pPr>
        <w:keepNext/>
        <w:widowControl/>
        <w:spacing w:before="0" w:after="60" w:line="252" w:lineRule="auto"/>
      </w:pPr>
      <w:r>
        <w:rPr>
          <w:rFonts w:ascii="Times New Roman" w:hAnsi="Times New Roman"/>
          <w:b/>
          <w:color w:val="000000"/>
          <w:sz w:val="22"/>
        </w:rPr>
        <w:t>Phân tích và nhận xét</w:t>
      </w:r>
    </w:p>
    <w:p w14:paraId="58391C60">
      <w:pPr>
        <w:keepNext w:val="0"/>
        <w:widowControl/>
        <w:spacing w:before="0" w:after="60" w:line="252" w:lineRule="auto"/>
      </w:pPr>
      <w:r>
        <w:rPr>
          <w:rFonts w:ascii="Times New Roman" w:hAnsi="Times New Roman"/>
          <w:b w:val="0"/>
          <w:color w:val="000000"/>
          <w:sz w:val="22"/>
        </w:rPr>
        <w:t>Đếm số lần thăm đỉnh và số láng giềng được xét. Với danh sách kề, thời gian O(n+m) trên toàn đồ thị; từ một nguồn chỉ xét phần đạt được. Bộ nhớ visited O(n), lời gọi tối đa O(n). Thử n=5,20,50, không đẩy độ sâu quá giới hạn.</w:t>
      </w:r>
    </w:p>
    <w:p w14:paraId="284CBFAC">
      <w:pPr>
        <w:keepNext/>
        <w:widowControl/>
        <w:spacing w:before="0" w:after="60" w:line="252" w:lineRule="auto"/>
      </w:pPr>
      <w:r>
        <w:rPr>
          <w:rFonts w:ascii="Times New Roman" w:hAnsi="Times New Roman"/>
          <w:b/>
          <w:color w:val="000000"/>
          <w:sz w:val="22"/>
        </w:rPr>
        <w:t>Yêu cầu thêm sau khi phần cơ bản chạy đúng</w:t>
      </w:r>
    </w:p>
    <w:p w14:paraId="2F57DBD6">
      <w:pPr>
        <w:keepNext w:val="0"/>
        <w:widowControl/>
        <w:spacing w:before="0" w:after="60" w:line="252" w:lineRule="auto"/>
      </w:pPr>
      <w:r>
        <w:rPr>
          <w:rFonts w:ascii="Times New Roman" w:hAnsi="Times New Roman"/>
          <w:b w:val="0"/>
          <w:color w:val="000000"/>
          <w:sz w:val="22"/>
        </w:rPr>
        <w:t>Tùy chọn: in cha của mỗi đỉnh để vẽ cây DFS, cha của nguồn ghi 0.</w:t>
      </w:r>
    </w:p>
    <w:p w14:paraId="56716121">
      <w:pPr>
        <w:keepNext w:val="0"/>
        <w:widowControl/>
        <w:spacing w:before="0" w:after="60" w:line="252" w:lineRule="auto"/>
      </w:pPr>
      <w:r>
        <w:rPr>
          <w:rFonts w:ascii="Times New Roman" w:hAnsi="Times New Roman"/>
          <w:b w:val="0"/>
          <w:color w:val="000000"/>
          <w:sz w:val="22"/>
        </w:rPr>
        <w:t>Sản phẩm: mã nguồn, các kết quả chạy ví dụ và ca kiểm tra, một lần vết bằng tay, báo cáo theo mẫu môn học. Chạy từ bàn phím hoặc truyền trực tiếp các giá trị vào hàm.</w:t>
      </w:r>
    </w:p>
    <w:p w14:paraId="39553FFA">
      <w:pPr>
        <w:keepNext w:val="0"/>
        <w:widowControl/>
        <w:spacing w:before="0" w:after="60" w:line="252" w:lineRule="auto"/>
      </w:pPr>
      <w:r>
        <w:rPr>
          <w:rFonts w:ascii="Times New Roman" w:hAnsi="Times New Roman"/>
          <w:b w:val="0"/>
          <w:color w:val="000000"/>
          <w:sz w:val="22"/>
        </w:rPr>
        <w:t>Ngày giao ....../....../............     Ngày nộp ....../....../............</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5"/>
      </w:tblGrid>
      <w:tr w14:paraId="40F6B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4535" w:type="dxa"/>
          </w:tcPr>
          <w:p w14:paraId="667F4FE4">
            <w:pPr>
              <w:spacing w:before="0" w:after="60" w:line="252" w:lineRule="auto"/>
              <w:jc w:val="center"/>
            </w:pPr>
            <w:r>
              <w:rPr>
                <w:rFonts w:ascii="Times New Roman" w:hAnsi="Times New Roman"/>
                <w:b/>
                <w:color w:val="000000"/>
                <w:sz w:val="22"/>
              </w:rPr>
              <w:t>Sinh viên thực hiện</w:t>
            </w:r>
          </w:p>
        </w:tc>
        <w:tc>
          <w:tcPr>
            <w:tcW w:w="4535" w:type="dxa"/>
          </w:tcPr>
          <w:p w14:paraId="2C8F2E7D">
            <w:pPr>
              <w:spacing w:before="0" w:after="60" w:line="252" w:lineRule="auto"/>
              <w:jc w:val="center"/>
            </w:pPr>
            <w:r>
              <w:rPr>
                <w:rFonts w:ascii="Times New Roman" w:hAnsi="Times New Roman"/>
                <w:b/>
                <w:color w:val="000000"/>
                <w:sz w:val="22"/>
              </w:rPr>
              <w:t>Giảng viên hướng dẫn</w:t>
            </w:r>
          </w:p>
        </w:tc>
      </w:tr>
      <w:tr w14:paraId="5472F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535" w:type="dxa"/>
          </w:tcPr>
          <w:p w14:paraId="42895A28">
            <w:pPr>
              <w:spacing w:before="0" w:after="60" w:line="252" w:lineRule="auto"/>
              <w:jc w:val="center"/>
            </w:pPr>
            <w:r>
              <w:rPr>
                <w:rFonts w:ascii="Times New Roman" w:hAnsi="Times New Roman"/>
                <w:b w:val="0"/>
                <w:color w:val="000000"/>
                <w:sz w:val="22"/>
              </w:rPr>
              <w:t>(Ký và ghi rõ họ tên)</w:t>
            </w:r>
            <w:r>
              <w:rPr>
                <w:rFonts w:ascii="Times New Roman" w:hAnsi="Times New Roman"/>
                <w:b w:val="0"/>
                <w:color w:val="000000"/>
                <w:sz w:val="22"/>
              </w:rPr>
              <w:br w:type="textWrapping"/>
            </w:r>
            <w:r>
              <w:rPr>
                <w:rFonts w:ascii="Times New Roman" w:hAnsi="Times New Roman"/>
                <w:b w:val="0"/>
                <w:color w:val="000000"/>
                <w:sz w:val="22"/>
              </w:rPr>
              <w:br w:type="textWrapping"/>
            </w:r>
            <w:r>
              <w:rPr>
                <w:rFonts w:ascii="Times New Roman" w:hAnsi="Times New Roman"/>
                <w:b w:val="0"/>
                <w:color w:val="000000"/>
                <w:sz w:val="22"/>
              </w:rPr>
              <w:t>Lê Hoàng Đức Thịnh</w:t>
            </w:r>
          </w:p>
        </w:tc>
        <w:tc>
          <w:tcPr>
            <w:tcW w:w="4535" w:type="dxa"/>
          </w:tcPr>
          <w:p w14:paraId="46EEA474">
            <w:pPr>
              <w:spacing w:before="0" w:after="60" w:line="252" w:lineRule="auto"/>
              <w:jc w:val="center"/>
            </w:pPr>
            <w:r>
              <w:rPr>
                <w:rFonts w:ascii="Times New Roman" w:hAnsi="Times New Roman"/>
                <w:b w:val="0"/>
                <w:color w:val="000000"/>
                <w:sz w:val="22"/>
              </w:rPr>
              <w:t>(Ký và ghi rõ họ tên)</w:t>
            </w:r>
            <w:r>
              <w:rPr>
                <w:rFonts w:ascii="Times New Roman" w:hAnsi="Times New Roman"/>
                <w:b w:val="0"/>
                <w:color w:val="000000"/>
                <w:sz w:val="22"/>
              </w:rPr>
              <w:br w:type="textWrapping"/>
            </w:r>
            <w:r>
              <w:rPr>
                <w:rFonts w:ascii="Times New Roman" w:hAnsi="Times New Roman"/>
                <w:b w:val="0"/>
                <w:color w:val="000000"/>
                <w:sz w:val="22"/>
              </w:rPr>
              <w:br w:type="textWrapping"/>
            </w:r>
            <w:r>
              <w:rPr>
                <w:rFonts w:ascii="Times New Roman" w:hAnsi="Times New Roman"/>
                <w:b w:val="0"/>
                <w:color w:val="000000"/>
                <w:sz w:val="22"/>
              </w:rPr>
              <w:t>Hồ Nhựt Minh</w:t>
            </w:r>
          </w:p>
        </w:tc>
      </w:tr>
    </w:tbl>
    <w:p w14:paraId="1463195C">
      <w:pPr>
        <w:spacing w:before="0" w:after="60" w:line="252" w:lineRule="auto"/>
      </w:pPr>
      <w:r>
        <w:rPr>
          <w:sz w:val="22"/>
        </w:rPr>
        <w:br w:type="page"/>
      </w:r>
    </w:p>
    <w:p w14:paraId="7B7CABDC">
      <w:pPr>
        <w:pStyle w:val="169"/>
      </w:pPr>
      <w:sdt>
        <w:sdtPr>
          <w:alias w:val="CHÈN NGUYÊN PHIẾU ĐÚNG MSSV TỪ BỘ 91 PHIẾU ĐÃ RÀ SOÁT: mục tiêu; dữ liệu vào; kết quả ra; hai ví dụ;"/>
          <w:tag w:val="SV_0027"/>
          <w:id w:val="700027"/>
          <w:text w:multiLine="1"/>
        </w:sdtPr>
        <w:sdtContent/>
      </w:sdt>
    </w:p>
    <w:p w14:paraId="78DA15B3">
      <w:pPr>
        <w:pStyle w:val="169"/>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4535"/>
      </w:tblGrid>
      <w:tr w14:paraId="65399B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617F5AC1">
            <w:pPr>
              <w:spacing w:after="40" w:line="252" w:lineRule="auto"/>
            </w:pPr>
            <w:r>
              <w:rPr>
                <w:b/>
                <w:sz w:val="24"/>
              </w:rPr>
              <w:t>Sinh viên thực hiện</w:t>
            </w:r>
          </w:p>
        </w:tc>
        <w:tc>
          <w:tcPr>
            <w:tcW w:w="4535" w:type="dxa"/>
            <w:shd w:val="clear" w:color="auto" w:fill="E8EBEF"/>
            <w:vAlign w:val="center"/>
          </w:tcPr>
          <w:p w14:paraId="6DC97926">
            <w:pPr>
              <w:spacing w:after="40" w:line="252" w:lineRule="auto"/>
            </w:pPr>
            <w:r>
              <w:rPr>
                <w:b/>
                <w:sz w:val="24"/>
              </w:rPr>
              <w:t>Giảng viên hướng dẫn</w:t>
            </w:r>
          </w:p>
        </w:tc>
      </w:tr>
      <w:tr w14:paraId="702CB2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6E057DDA">
            <w:pPr>
              <w:spacing w:after="40" w:line="252" w:lineRule="auto"/>
            </w:pPr>
            <w:r>
              <w:rPr>
                <w:sz w:val="24"/>
              </w:rPr>
              <w:t>(Ký và ghi rõ họ tên)</w:t>
            </w:r>
            <w:r>
              <w:rPr>
                <w:sz w:val="24"/>
              </w:rPr>
              <w:br w:type="textWrapping"/>
            </w:r>
            <w:r>
              <w:rPr>
                <w:sz w:val="24"/>
              </w:rPr>
              <w:br w:type="textWrapping"/>
            </w:r>
            <w:r>
              <w:rPr>
                <w:sz w:val="24"/>
              </w:rPr>
              <w:t>..............................</w:t>
            </w:r>
          </w:p>
        </w:tc>
        <w:tc>
          <w:tcPr>
            <w:tcW w:w="4535" w:type="dxa"/>
            <w:vAlign w:val="center"/>
          </w:tcPr>
          <w:p w14:paraId="63B9F659">
            <w:pPr>
              <w:spacing w:after="40" w:line="252" w:lineRule="auto"/>
            </w:pPr>
            <w:r>
              <w:rPr>
                <w:sz w:val="24"/>
              </w:rPr>
              <w:t>(Ký và ghi rõ họ tên)</w:t>
            </w:r>
            <w:r>
              <w:rPr>
                <w:sz w:val="24"/>
              </w:rPr>
              <w:br w:type="textWrapping"/>
            </w:r>
            <w:r>
              <w:rPr>
                <w:sz w:val="24"/>
              </w:rPr>
              <w:br w:type="textWrapping"/>
            </w:r>
            <w:r>
              <w:rPr>
                <w:sz w:val="24"/>
              </w:rPr>
              <w:t>..............................</w:t>
            </w:r>
          </w:p>
        </w:tc>
      </w:tr>
    </w:tbl>
    <w:p w14:paraId="7DD1C08B">
      <w:pPr>
        <w:pStyle w:val="169"/>
        <w:spacing w:before="0" w:line="240" w:lineRule="auto"/>
        <w:ind w:firstLine="0"/>
        <w:jc w:val="left"/>
      </w:pPr>
    </w:p>
    <w:p w14:paraId="72D48436">
      <w:pPr>
        <w:pStyle w:val="2"/>
        <w:keepNext w:val="0"/>
        <w:spacing w:before="0" w:after="320"/>
      </w:pPr>
      <w:bookmarkStart w:id="1" w:name="_Toc243125607"/>
      <w:r>
        <w:t>PHIẾU CHẤM VÀ ĐỐI CHIẾU MINH CHỨNG</w:t>
      </w:r>
      <w:bookmarkEnd w:id="1"/>
    </w:p>
    <w:p w14:paraId="5DE10539">
      <w:pPr>
        <w:pStyle w:val="169"/>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1134"/>
        <w:gridCol w:w="1134"/>
        <w:gridCol w:w="1134"/>
        <w:gridCol w:w="1134"/>
      </w:tblGrid>
      <w:tr w14:paraId="25C605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1C92546B">
            <w:pPr>
              <w:spacing w:after="40" w:line="252" w:lineRule="auto"/>
            </w:pPr>
            <w:r>
              <w:rPr>
                <w:b/>
                <w:sz w:val="24"/>
              </w:rPr>
              <w:t>Tiêu chí</w:t>
            </w:r>
          </w:p>
        </w:tc>
        <w:tc>
          <w:tcPr>
            <w:tcW w:w="1134" w:type="dxa"/>
            <w:shd w:val="clear" w:color="auto" w:fill="E8EBEF"/>
            <w:vAlign w:val="center"/>
          </w:tcPr>
          <w:p w14:paraId="34BD5840">
            <w:pPr>
              <w:spacing w:after="40" w:line="252" w:lineRule="auto"/>
              <w:jc w:val="center"/>
            </w:pPr>
            <w:r>
              <w:rPr>
                <w:b/>
                <w:sz w:val="24"/>
              </w:rPr>
              <w:t>Trọng số</w:t>
            </w:r>
          </w:p>
        </w:tc>
        <w:tc>
          <w:tcPr>
            <w:tcW w:w="1134" w:type="dxa"/>
            <w:shd w:val="clear" w:color="auto" w:fill="E8EBEF"/>
            <w:vAlign w:val="center"/>
          </w:tcPr>
          <w:p w14:paraId="5EEF5EBF">
            <w:pPr>
              <w:spacing w:after="40" w:line="252" w:lineRule="auto"/>
              <w:jc w:val="center"/>
            </w:pPr>
            <w:r>
              <w:rPr>
                <w:b/>
                <w:sz w:val="24"/>
              </w:rPr>
              <w:t>GV1 /10</w:t>
            </w:r>
          </w:p>
        </w:tc>
        <w:tc>
          <w:tcPr>
            <w:tcW w:w="1134" w:type="dxa"/>
            <w:shd w:val="clear" w:color="auto" w:fill="E8EBEF"/>
            <w:vAlign w:val="center"/>
          </w:tcPr>
          <w:p w14:paraId="2012BAE0">
            <w:pPr>
              <w:spacing w:after="40" w:line="252" w:lineRule="auto"/>
              <w:jc w:val="center"/>
            </w:pPr>
            <w:r>
              <w:rPr>
                <w:b/>
                <w:sz w:val="24"/>
              </w:rPr>
              <w:t>GV2 /10</w:t>
            </w:r>
          </w:p>
        </w:tc>
        <w:tc>
          <w:tcPr>
            <w:tcW w:w="1134" w:type="dxa"/>
            <w:shd w:val="clear" w:color="auto" w:fill="E8EBEF"/>
            <w:vAlign w:val="center"/>
          </w:tcPr>
          <w:p w14:paraId="0997F606">
            <w:pPr>
              <w:spacing w:after="40" w:line="252" w:lineRule="auto"/>
              <w:jc w:val="center"/>
            </w:pPr>
            <w:r>
              <w:rPr>
                <w:b/>
                <w:sz w:val="24"/>
              </w:rPr>
              <w:t>Quy đổi</w:t>
            </w:r>
          </w:p>
        </w:tc>
      </w:tr>
      <w:tr w14:paraId="4F2B13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8BD428E">
            <w:pPr>
              <w:spacing w:after="40" w:line="252" w:lineRule="auto"/>
            </w:pPr>
            <w:r>
              <w:rPr>
                <w:sz w:val="24"/>
              </w:rPr>
              <w:t>Bài toán và đầu vào đầu ra</w:t>
            </w:r>
          </w:p>
        </w:tc>
        <w:tc>
          <w:tcPr>
            <w:tcW w:w="1134" w:type="dxa"/>
            <w:vAlign w:val="center"/>
          </w:tcPr>
          <w:p w14:paraId="4FAF1235">
            <w:pPr>
              <w:spacing w:after="40" w:line="252" w:lineRule="auto"/>
              <w:jc w:val="center"/>
            </w:pPr>
            <w:r>
              <w:rPr>
                <w:sz w:val="24"/>
              </w:rPr>
              <w:t>1.5</w:t>
            </w:r>
          </w:p>
        </w:tc>
        <w:tc>
          <w:tcPr>
            <w:tcW w:w="1134" w:type="dxa"/>
            <w:vAlign w:val="center"/>
          </w:tcPr>
          <w:p w14:paraId="0A5A662E">
            <w:pPr>
              <w:spacing w:after="40" w:line="252" w:lineRule="auto"/>
              <w:jc w:val="center"/>
            </w:pPr>
            <w:r>
              <w:rPr>
                <w:sz w:val="24"/>
              </w:rPr>
              <w:t>......</w:t>
            </w:r>
          </w:p>
        </w:tc>
        <w:tc>
          <w:tcPr>
            <w:tcW w:w="1134" w:type="dxa"/>
            <w:vAlign w:val="center"/>
          </w:tcPr>
          <w:p w14:paraId="490EADE7">
            <w:pPr>
              <w:spacing w:after="40" w:line="252" w:lineRule="auto"/>
              <w:jc w:val="center"/>
            </w:pPr>
            <w:r>
              <w:rPr>
                <w:sz w:val="24"/>
              </w:rPr>
              <w:t>......</w:t>
            </w:r>
          </w:p>
        </w:tc>
        <w:tc>
          <w:tcPr>
            <w:tcW w:w="1134" w:type="dxa"/>
            <w:vAlign w:val="center"/>
          </w:tcPr>
          <w:p w14:paraId="533263CA">
            <w:pPr>
              <w:spacing w:after="40" w:line="252" w:lineRule="auto"/>
              <w:jc w:val="center"/>
            </w:pPr>
            <w:r>
              <w:rPr>
                <w:sz w:val="24"/>
              </w:rPr>
              <w:t>......</w:t>
            </w:r>
          </w:p>
        </w:tc>
      </w:tr>
      <w:tr w14:paraId="208A3D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42903F6C">
            <w:pPr>
              <w:spacing w:after="40" w:line="252" w:lineRule="auto"/>
            </w:pPr>
            <w:r>
              <w:rPr>
                <w:sz w:val="24"/>
              </w:rPr>
              <w:t>Biểu diễn dữ liệu và phần tự cài</w:t>
            </w:r>
          </w:p>
        </w:tc>
        <w:tc>
          <w:tcPr>
            <w:tcW w:w="1134" w:type="dxa"/>
            <w:vAlign w:val="center"/>
          </w:tcPr>
          <w:p w14:paraId="32DDF2E5">
            <w:pPr>
              <w:spacing w:after="40" w:line="252" w:lineRule="auto"/>
              <w:jc w:val="center"/>
            </w:pPr>
            <w:r>
              <w:rPr>
                <w:sz w:val="24"/>
              </w:rPr>
              <w:t>2</w:t>
            </w:r>
          </w:p>
        </w:tc>
        <w:tc>
          <w:tcPr>
            <w:tcW w:w="1134" w:type="dxa"/>
            <w:vAlign w:val="center"/>
          </w:tcPr>
          <w:p w14:paraId="07BBFACF">
            <w:pPr>
              <w:spacing w:after="40" w:line="252" w:lineRule="auto"/>
              <w:jc w:val="center"/>
            </w:pPr>
            <w:r>
              <w:rPr>
                <w:sz w:val="24"/>
              </w:rPr>
              <w:t>......</w:t>
            </w:r>
          </w:p>
        </w:tc>
        <w:tc>
          <w:tcPr>
            <w:tcW w:w="1134" w:type="dxa"/>
            <w:vAlign w:val="center"/>
          </w:tcPr>
          <w:p w14:paraId="519192D7">
            <w:pPr>
              <w:spacing w:after="40" w:line="252" w:lineRule="auto"/>
              <w:jc w:val="center"/>
            </w:pPr>
            <w:r>
              <w:rPr>
                <w:sz w:val="24"/>
              </w:rPr>
              <w:t>......</w:t>
            </w:r>
          </w:p>
        </w:tc>
        <w:tc>
          <w:tcPr>
            <w:tcW w:w="1134" w:type="dxa"/>
            <w:vAlign w:val="center"/>
          </w:tcPr>
          <w:p w14:paraId="58BB326C">
            <w:pPr>
              <w:spacing w:after="40" w:line="252" w:lineRule="auto"/>
              <w:jc w:val="center"/>
            </w:pPr>
            <w:r>
              <w:rPr>
                <w:sz w:val="24"/>
              </w:rPr>
              <w:t>......</w:t>
            </w:r>
          </w:p>
        </w:tc>
      </w:tr>
      <w:tr w14:paraId="7E8E35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72713F14">
            <w:pPr>
              <w:spacing w:after="40" w:line="252" w:lineRule="auto"/>
            </w:pPr>
            <w:r>
              <w:rPr>
                <w:sz w:val="24"/>
              </w:rPr>
              <w:t>Thuật toán và truy vết</w:t>
            </w:r>
          </w:p>
        </w:tc>
        <w:tc>
          <w:tcPr>
            <w:tcW w:w="1134" w:type="dxa"/>
            <w:vAlign w:val="center"/>
          </w:tcPr>
          <w:p w14:paraId="7D8DD427">
            <w:pPr>
              <w:spacing w:after="40" w:line="252" w:lineRule="auto"/>
              <w:jc w:val="center"/>
            </w:pPr>
            <w:r>
              <w:rPr>
                <w:sz w:val="24"/>
              </w:rPr>
              <w:t>2.5</w:t>
            </w:r>
          </w:p>
        </w:tc>
        <w:tc>
          <w:tcPr>
            <w:tcW w:w="1134" w:type="dxa"/>
            <w:vAlign w:val="center"/>
          </w:tcPr>
          <w:p w14:paraId="4510DFF8">
            <w:pPr>
              <w:spacing w:after="40" w:line="252" w:lineRule="auto"/>
              <w:jc w:val="center"/>
            </w:pPr>
            <w:r>
              <w:rPr>
                <w:sz w:val="24"/>
              </w:rPr>
              <w:t>......</w:t>
            </w:r>
          </w:p>
        </w:tc>
        <w:tc>
          <w:tcPr>
            <w:tcW w:w="1134" w:type="dxa"/>
            <w:vAlign w:val="center"/>
          </w:tcPr>
          <w:p w14:paraId="336CF40D">
            <w:pPr>
              <w:spacing w:after="40" w:line="252" w:lineRule="auto"/>
              <w:jc w:val="center"/>
            </w:pPr>
            <w:r>
              <w:rPr>
                <w:sz w:val="24"/>
              </w:rPr>
              <w:t>......</w:t>
            </w:r>
          </w:p>
        </w:tc>
        <w:tc>
          <w:tcPr>
            <w:tcW w:w="1134" w:type="dxa"/>
            <w:vAlign w:val="center"/>
          </w:tcPr>
          <w:p w14:paraId="75DB7115">
            <w:pPr>
              <w:spacing w:after="40" w:line="252" w:lineRule="auto"/>
              <w:jc w:val="center"/>
            </w:pPr>
            <w:r>
              <w:rPr>
                <w:sz w:val="24"/>
              </w:rPr>
              <w:t>......</w:t>
            </w:r>
          </w:p>
        </w:tc>
      </w:tr>
      <w:tr w14:paraId="7121AD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097233F">
            <w:pPr>
              <w:spacing w:after="40" w:line="252" w:lineRule="auto"/>
            </w:pPr>
            <w:r>
              <w:rPr>
                <w:sz w:val="24"/>
              </w:rPr>
              <w:t>Kiểm thử và độ phức tạp</w:t>
            </w:r>
          </w:p>
        </w:tc>
        <w:tc>
          <w:tcPr>
            <w:tcW w:w="1134" w:type="dxa"/>
            <w:vAlign w:val="center"/>
          </w:tcPr>
          <w:p w14:paraId="312FFFC7">
            <w:pPr>
              <w:spacing w:after="40" w:line="252" w:lineRule="auto"/>
              <w:jc w:val="center"/>
            </w:pPr>
            <w:r>
              <w:rPr>
                <w:sz w:val="24"/>
              </w:rPr>
              <w:t>2</w:t>
            </w:r>
          </w:p>
        </w:tc>
        <w:tc>
          <w:tcPr>
            <w:tcW w:w="1134" w:type="dxa"/>
            <w:vAlign w:val="center"/>
          </w:tcPr>
          <w:p w14:paraId="1974519B">
            <w:pPr>
              <w:spacing w:after="40" w:line="252" w:lineRule="auto"/>
              <w:jc w:val="center"/>
            </w:pPr>
            <w:r>
              <w:rPr>
                <w:sz w:val="24"/>
              </w:rPr>
              <w:t>......</w:t>
            </w:r>
          </w:p>
        </w:tc>
        <w:tc>
          <w:tcPr>
            <w:tcW w:w="1134" w:type="dxa"/>
            <w:vAlign w:val="center"/>
          </w:tcPr>
          <w:p w14:paraId="1E6B78C2">
            <w:pPr>
              <w:spacing w:after="40" w:line="252" w:lineRule="auto"/>
              <w:jc w:val="center"/>
            </w:pPr>
            <w:r>
              <w:rPr>
                <w:sz w:val="24"/>
              </w:rPr>
              <w:t>......</w:t>
            </w:r>
          </w:p>
        </w:tc>
        <w:tc>
          <w:tcPr>
            <w:tcW w:w="1134" w:type="dxa"/>
            <w:vAlign w:val="center"/>
          </w:tcPr>
          <w:p w14:paraId="1C046EF7">
            <w:pPr>
              <w:spacing w:after="40" w:line="252" w:lineRule="auto"/>
              <w:jc w:val="center"/>
            </w:pPr>
            <w:r>
              <w:rPr>
                <w:sz w:val="24"/>
              </w:rPr>
              <w:t>......</w:t>
            </w:r>
          </w:p>
        </w:tc>
      </w:tr>
      <w:tr w14:paraId="1C3083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41B5AA2">
            <w:pPr>
              <w:spacing w:after="40" w:line="252" w:lineRule="auto"/>
            </w:pPr>
            <w:r>
              <w:rPr>
                <w:sz w:val="24"/>
              </w:rPr>
              <w:t>Báo cáo minh chứng GitHub</w:t>
            </w:r>
          </w:p>
        </w:tc>
        <w:tc>
          <w:tcPr>
            <w:tcW w:w="1134" w:type="dxa"/>
            <w:vAlign w:val="center"/>
          </w:tcPr>
          <w:p w14:paraId="1870CF65">
            <w:pPr>
              <w:spacing w:after="40" w:line="252" w:lineRule="auto"/>
              <w:jc w:val="center"/>
            </w:pPr>
            <w:r>
              <w:rPr>
                <w:sz w:val="24"/>
              </w:rPr>
              <w:t>1</w:t>
            </w:r>
          </w:p>
        </w:tc>
        <w:tc>
          <w:tcPr>
            <w:tcW w:w="1134" w:type="dxa"/>
            <w:vAlign w:val="center"/>
          </w:tcPr>
          <w:p w14:paraId="3AD127AA">
            <w:pPr>
              <w:spacing w:after="40" w:line="252" w:lineRule="auto"/>
              <w:jc w:val="center"/>
            </w:pPr>
            <w:r>
              <w:rPr>
                <w:sz w:val="24"/>
              </w:rPr>
              <w:t>......</w:t>
            </w:r>
          </w:p>
        </w:tc>
        <w:tc>
          <w:tcPr>
            <w:tcW w:w="1134" w:type="dxa"/>
            <w:vAlign w:val="center"/>
          </w:tcPr>
          <w:p w14:paraId="04EB73A9">
            <w:pPr>
              <w:spacing w:after="40" w:line="252" w:lineRule="auto"/>
              <w:jc w:val="center"/>
            </w:pPr>
            <w:r>
              <w:rPr>
                <w:sz w:val="24"/>
              </w:rPr>
              <w:t>......</w:t>
            </w:r>
          </w:p>
        </w:tc>
        <w:tc>
          <w:tcPr>
            <w:tcW w:w="1134" w:type="dxa"/>
            <w:vAlign w:val="center"/>
          </w:tcPr>
          <w:p w14:paraId="57C0D822">
            <w:pPr>
              <w:spacing w:after="40" w:line="252" w:lineRule="auto"/>
              <w:jc w:val="center"/>
            </w:pPr>
            <w:r>
              <w:rPr>
                <w:sz w:val="24"/>
              </w:rPr>
              <w:t>......</w:t>
            </w:r>
          </w:p>
        </w:tc>
      </w:tr>
      <w:tr w14:paraId="5E2F4C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0C437EFD">
            <w:pPr>
              <w:spacing w:after="40" w:line="252" w:lineRule="auto"/>
            </w:pPr>
            <w:r>
              <w:rPr>
                <w:sz w:val="24"/>
              </w:rPr>
              <w:t>Bảo vệ và giải thích</w:t>
            </w:r>
          </w:p>
        </w:tc>
        <w:tc>
          <w:tcPr>
            <w:tcW w:w="1134" w:type="dxa"/>
            <w:vAlign w:val="center"/>
          </w:tcPr>
          <w:p w14:paraId="146B64BD">
            <w:pPr>
              <w:spacing w:after="40" w:line="252" w:lineRule="auto"/>
              <w:jc w:val="center"/>
            </w:pPr>
            <w:r>
              <w:rPr>
                <w:sz w:val="24"/>
              </w:rPr>
              <w:t>1</w:t>
            </w:r>
          </w:p>
        </w:tc>
        <w:tc>
          <w:tcPr>
            <w:tcW w:w="1134" w:type="dxa"/>
            <w:vAlign w:val="center"/>
          </w:tcPr>
          <w:p w14:paraId="77045C4E">
            <w:pPr>
              <w:spacing w:after="40" w:line="252" w:lineRule="auto"/>
              <w:jc w:val="center"/>
            </w:pPr>
            <w:r>
              <w:rPr>
                <w:sz w:val="24"/>
              </w:rPr>
              <w:t>......</w:t>
            </w:r>
          </w:p>
        </w:tc>
        <w:tc>
          <w:tcPr>
            <w:tcW w:w="1134" w:type="dxa"/>
            <w:vAlign w:val="center"/>
          </w:tcPr>
          <w:p w14:paraId="7D561EA2">
            <w:pPr>
              <w:spacing w:after="40" w:line="252" w:lineRule="auto"/>
              <w:jc w:val="center"/>
            </w:pPr>
            <w:r>
              <w:rPr>
                <w:sz w:val="24"/>
              </w:rPr>
              <w:t>......</w:t>
            </w:r>
          </w:p>
        </w:tc>
        <w:tc>
          <w:tcPr>
            <w:tcW w:w="1134" w:type="dxa"/>
            <w:vAlign w:val="center"/>
          </w:tcPr>
          <w:p w14:paraId="6BE22842">
            <w:pPr>
              <w:spacing w:after="40" w:line="252" w:lineRule="auto"/>
              <w:jc w:val="center"/>
            </w:pPr>
            <w:r>
              <w:rPr>
                <w:sz w:val="24"/>
              </w:rPr>
              <w:t>......</w:t>
            </w:r>
          </w:p>
        </w:tc>
      </w:tr>
    </w:tbl>
    <w:p w14:paraId="5787A9CF">
      <w:pPr>
        <w:pStyle w:val="169"/>
        <w:spacing w:before="0" w:line="240" w:lineRule="auto"/>
        <w:ind w:firstLine="0"/>
        <w:jc w:val="left"/>
      </w:pPr>
    </w:p>
    <w:p w14:paraId="0A8A49A9">
      <w:pPr>
        <w:pStyle w:val="169"/>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76389B9A">
      <w:pPr>
        <w:pStyle w:val="169"/>
        <w:spacing w:before="0" w:after="100" w:line="269" w:lineRule="auto"/>
        <w:ind w:firstLine="0"/>
        <w:jc w:val="left"/>
      </w:pPr>
      <w:r>
        <w:rPr>
          <w:sz w:val="24"/>
        </w:rPr>
        <w:t>Người chấm 1 (ký, họ tên) .....................   Người chấm 2 .....................</w:t>
      </w:r>
    </w:p>
    <w:p w14:paraId="74B66086">
      <w:pPr>
        <w:pStyle w:val="3"/>
        <w:pageBreakBefore/>
      </w:pPr>
      <w:bookmarkStart w:id="2" w:name="_Toc243125608"/>
      <w:r>
        <w:t>CÁCH ĐỐI CHIẾU RUBRIC</w:t>
      </w:r>
      <w:bookmarkEnd w:id="2"/>
    </w:p>
    <w:p w14:paraId="13A1DF02">
      <w:pPr>
        <w:pStyle w:val="169"/>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pPr>
        <w:pStyle w:val="169"/>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2818C41E">
      <w:pPr>
        <w:pStyle w:val="169"/>
        <w:spacing w:before="0" w:after="100" w:line="269" w:lineRule="auto"/>
        <w:ind w:firstLine="0"/>
        <w:jc w:val="left"/>
      </w:pPr>
      <w:r>
        <w:rPr>
          <w:b/>
          <w:sz w:val="24"/>
        </w:rPr>
        <w:t>C1 Đặc tả bài toán, đầu vào và đầu ra — trọng số 1.5</w:t>
      </w:r>
    </w:p>
    <w:p w14:paraId="592882B2">
      <w:pPr>
        <w:pStyle w:val="169"/>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pPr>
        <w:pStyle w:val="169"/>
        <w:spacing w:before="0" w:after="100" w:line="269" w:lineRule="auto"/>
        <w:ind w:firstLine="0"/>
        <w:jc w:val="left"/>
      </w:pPr>
      <w:r>
        <w:rPr>
          <w:b/>
          <w:sz w:val="24"/>
        </w:rPr>
        <w:t>C2 Biểu diễn dữ liệu và phần tự cài — trọng số 2</w:t>
      </w:r>
    </w:p>
    <w:p w14:paraId="3FBA28EB">
      <w:pPr>
        <w:pStyle w:val="169"/>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pPr>
        <w:pStyle w:val="169"/>
        <w:spacing w:before="0" w:after="100" w:line="269" w:lineRule="auto"/>
        <w:ind w:firstLine="0"/>
        <w:jc w:val="left"/>
      </w:pPr>
      <w:r>
        <w:rPr>
          <w:b/>
          <w:sz w:val="24"/>
        </w:rPr>
        <w:t>C3 Tính đúng của thuật toán và lần vết — trọng số 2.5</w:t>
      </w:r>
    </w:p>
    <w:p w14:paraId="70FE9B8E">
      <w:pPr>
        <w:pStyle w:val="169"/>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pPr>
        <w:pStyle w:val="169"/>
        <w:spacing w:before="0" w:after="100" w:line="269" w:lineRule="auto"/>
        <w:ind w:firstLine="0"/>
        <w:jc w:val="left"/>
      </w:pPr>
      <w:r>
        <w:rPr>
          <w:b/>
          <w:sz w:val="24"/>
        </w:rPr>
        <w:t>C4 Kiểm thử, đối chiếu và độ phức tạp — trọng số 2</w:t>
      </w:r>
    </w:p>
    <w:p w14:paraId="5EE7BE83">
      <w:pPr>
        <w:pStyle w:val="169"/>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pPr>
        <w:pStyle w:val="169"/>
        <w:spacing w:before="0" w:after="100" w:line="269" w:lineRule="auto"/>
        <w:ind w:firstLine="0"/>
        <w:jc w:val="left"/>
      </w:pPr>
      <w:r>
        <w:rPr>
          <w:b/>
          <w:sz w:val="24"/>
        </w:rPr>
        <w:t>C5 Báo cáo, minh chứng và GitHub — trọng số 1</w:t>
      </w:r>
    </w:p>
    <w:p w14:paraId="288B066C">
      <w:pPr>
        <w:pStyle w:val="169"/>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pPr>
        <w:pStyle w:val="169"/>
        <w:spacing w:before="0" w:after="100" w:line="269" w:lineRule="auto"/>
        <w:ind w:firstLine="0"/>
        <w:jc w:val="left"/>
      </w:pPr>
      <w:r>
        <w:rPr>
          <w:b/>
          <w:sz w:val="24"/>
        </w:rPr>
        <w:t>C6 Bảo vệ và giải thích sản phẩm — trọng số 1</w:t>
      </w:r>
    </w:p>
    <w:p w14:paraId="36092B44">
      <w:pPr>
        <w:pStyle w:val="169"/>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pPr>
        <w:pStyle w:val="169"/>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23501DCB">
      <w:pPr>
        <w:pStyle w:val="2"/>
        <w:keepNext w:val="0"/>
        <w:spacing w:before="0" w:after="320"/>
      </w:pPr>
      <w:bookmarkStart w:id="3" w:name="_Toc243125609"/>
      <w:r>
        <w:t>HƯỚNG DẪN ĐIỀN KHUNG BÁO CÁO</w:t>
      </w:r>
      <w:bookmarkEnd w:id="3"/>
    </w:p>
    <w:p w14:paraId="5393B9C1">
      <w:pPr>
        <w:pStyle w:val="169"/>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654A061D">
      <w:pPr>
        <w:pStyle w:val="169"/>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63D9810B">
      <w:pPr>
        <w:pStyle w:val="169"/>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2A385C2A">
      <w:pPr>
        <w:pStyle w:val="169"/>
      </w:pPr>
      <w:r>
        <w:t>Thay mọi phần trong ngoặc vuông bằng nội dung đã thực hiện. Các câu gợi ý chỉ để hướng dẫn, phải xóa hoặc viết lại trước khi nộp. Không giữ các chỗ trống như một kết quả hoàn thành.</w:t>
      </w:r>
    </w:p>
    <w:p w14:paraId="4F347094">
      <w:pPr>
        <w:pStyle w:val="169"/>
      </w:pPr>
      <w:r>
        <w:t>Giữ cấu trúc theo mẫu môn: hai bìa, phiếu, rubric, cam đoan, cảm ơn nếu dùng, tóm tắt, mục lục, danh mục, năm chương, tham khảo và phụ lục. Đây là khung theo hình thức đồ án dùng cho học phần.</w:t>
      </w:r>
    </w:p>
    <w:p w14:paraId="29CFB5E2">
      <w:pPr>
        <w:pStyle w:val="169"/>
      </w:pPr>
      <w:r>
        <w:t>Nội dung thân bài dùng style Nội dung: A4; lề trái 3 cm, các lề khác 2 cm; Times New Roman 13; giãn dòng 1,5. Chương đầu trang, hình có chú thích dưới, bảng có tên trên; số theo chương.</w:t>
      </w:r>
    </w:p>
    <w:p w14:paraId="208169F5">
      <w:pPr>
        <w:pStyle w:val="169"/>
      </w:pPr>
      <w:r>
        <w:t>Ảnh và bảng phải được nhắc và giải thích trong nội dung. Chèn ảnh In Line with Text, đọc được trên bản in, không kéo méo. Hình lý thuyết không thay ảnh thực thi.</w:t>
      </w:r>
    </w:p>
    <w:p w14:paraId="1FCAA117">
      <w:pPr>
        <w:pStyle w:val="169"/>
      </w:pPr>
      <w:r>
        <w:t>Mở 00_HUONG_DAN_SINH_VIEN.html và rubric chung trước khi viết; tra mã đề để chọn bất biến, kết quả và ca biên phù hợp. Không thêm thuật toán thứ hai nếu phiếu không yêu cầu.</w:t>
      </w:r>
    </w:p>
    <w:p w14:paraId="3B92B4F7">
      <w:pPr>
        <w:pStyle w:val="2"/>
        <w:keepNext w:val="0"/>
        <w:spacing w:before="0" w:after="320"/>
      </w:pPr>
      <w:bookmarkStart w:id="4" w:name="_Toc243125610"/>
      <w:r>
        <w:t>LỜI CAM ĐOAN</w:t>
      </w:r>
      <w:bookmarkEnd w:id="4"/>
    </w:p>
    <w:p w14:paraId="063537C2">
      <w:pPr>
        <w:pStyle w:val="169"/>
      </w:pPr>
      <w:sdt>
        <w:sdtPr>
          <w:alias w:val="Viết cam đoan về phần tự thực hiện, cách dùng nguồn tham khảo, mã/ảnh của mình và khả năng chạy lại."/>
          <w:tag w:val="SV_0028"/>
          <w:id w:val="700028"/>
          <w:text w:multiLine="1"/>
        </w:sdtPr>
        <w:sdtContent>
          <w:r>
            <w:t>Báo cáo được xây dựng theo phiếu DT073 và mẫu của giảng viên; có sử dụng ChatGPT hỗ trợ xây dựng mã, kiểm thử, giải thích và biên tập. Ảnh và log máy cá nhân là căn cứ của phần kết quả thực thi. Tôi có trách nhiệm kiểm tra, hiểu và giải thích thuật toán khi bảo vệ; khai báo trung thực nguồn tham khảo và công cụ hỗ trợ.</w:t>
          </w:r>
        </w:sdtContent>
      </w:sdt>
    </w:p>
    <w:p w14:paraId="42A8C0A7">
      <w:pPr>
        <w:pStyle w:val="169"/>
        <w:spacing w:before="0" w:after="100" w:line="269" w:lineRule="auto"/>
        <w:ind w:firstLine="0"/>
        <w:jc w:val="center"/>
      </w:pPr>
      <w:r>
        <w:t>TP. Hồ Chí Minh ngày ...... tháng ...... năm ......</w:t>
      </w:r>
      <w:r>
        <w:br w:type="textWrapping"/>
      </w:r>
      <w:r>
        <w:t>Sinh viên thực hiện</w:t>
      </w:r>
      <w:r>
        <w:br w:type="textWrapping"/>
      </w:r>
      <w:r>
        <w:t>(Ký và ghi rõ họ tên)</w:t>
      </w:r>
      <w:r>
        <w:br w:type="textWrapping"/>
      </w:r>
      <w:r>
        <w:br w:type="textWrapping"/>
      </w:r>
      <w:r>
        <w:t>Lê Hoàng Đức Thịnh</w:t>
      </w:r>
    </w:p>
    <w:p w14:paraId="5EF3A2D4">
      <w:pPr>
        <w:pStyle w:val="2"/>
        <w:keepNext w:val="0"/>
        <w:spacing w:before="0" w:after="320"/>
      </w:pPr>
      <w:bookmarkStart w:id="5" w:name="_Toc243125611"/>
      <w:r>
        <w:t>LỜI CẢM ƠN</w:t>
      </w:r>
      <w:bookmarkEnd w:id="5"/>
    </w:p>
    <w:p w14:paraId="43BA88E4">
      <w:pPr>
        <w:pStyle w:val="169"/>
      </w:pPr>
      <w:sdt>
        <w:sdtPr>
          <w:alias w:val="Sinh viên tự viết nếu sử dụng mục này; không giữ câu hướng dẫn trong bản nộp."/>
          <w:tag w:val="SV_0029"/>
          <w:id w:val="700029"/>
          <w:text w:multiLine="1"/>
        </w:sdtPr>
        <w:sdtContent>
          <w:r>
            <w:t>Em cảm ơn thầy Hồ Nhựt Minh đã cung cấp đề tài, giáo trình và hướng dẫn kiểm chứng sản phẩm. Việc đối chiếu thứ tự duyệt, trạng thái visited và bản clone giúp em nhận ra sự khác nhau giữa chạy đúng trên máy cá nhân và chuẩn bị đầy đủ một bộ mã có thể chạy lại.</w:t>
          </w:r>
        </w:sdtContent>
      </w:sdt>
    </w:p>
    <w:p w14:paraId="66225F8D">
      <w:pPr>
        <w:pStyle w:val="2"/>
        <w:keepNext w:val="0"/>
        <w:spacing w:before="0" w:after="320"/>
      </w:pPr>
      <w:bookmarkStart w:id="6" w:name="_Toc243125612"/>
      <w:r>
        <w:t>TÓM TẮT</w:t>
      </w:r>
      <w:bookmarkEnd w:id="6"/>
    </w:p>
    <w:p w14:paraId="4FB8A46D">
      <w:pPr>
        <w:pStyle w:val="169"/>
      </w:pPr>
      <w:sdt>
        <w:sdtPr>
          <w:alias w:val="Viết khoảng một trang trở xuống: bài toán, mục tiêu/phạm vi, CTDL/thuật toán sử dụng, kết quả thật n"/>
          <w:tag w:val="SV_0030"/>
          <w:id w:val="700030"/>
          <w:text w:multiLine="1"/>
        </w:sdtPr>
        <w:sdtContent>
          <w:r>
            <w:t>Đề tài cài đặt DFS đệ quy trên đồ thị vô hướng đơn có tối đa 100 đỉnh. Danh sách kề được sắp tăng, mảng visited ngăn thăm lặp và mảng cha hỗ trợ dựng cây DFS. Chương trình chỉ xuất thành phần đạt được từ nguồn đã chọn.</w:t>
          </w:r>
          <w:r>
            <w:br w:type="textWrapping"/>
          </w:r>
          <w:r>
            <w:t>Bộ kiểm thử gồm 22 ca độc lập, bao gồm hai ví dụ, năm ca trên phiếu, ca tự thiết kế, ca biên và dữ liệu sai. Khảo sát sử dụng bộ đếm tại ba quy mô hợp lệ.</w:t>
          </w:r>
        </w:sdtContent>
      </w:sdt>
    </w:p>
    <w:p w14:paraId="7988BB44">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MỤC LỤC</w:t>
      </w:r>
    </w:p>
    <w:p w14:paraId="667C5675">
      <w:pPr>
        <w:pStyle w:val="38"/>
        <w:tabs>
          <w:tab w:val="right" w:leader="dot" w:pos="9061"/>
        </w:tabs>
        <w:spacing w:after="0"/>
        <w:rPr>
          <w:rFonts w:eastAsiaTheme="minorEastAsia"/>
          <w:color w:val="auto"/>
          <w:kern w:val="2"/>
          <w:sz w:val="24"/>
          <w:szCs w:val="24"/>
          <w:lang w:val="en-US" w:eastAsia="en-US"/>
          <w14:ligatures w14:val="standardContextual"/>
        </w:rPr>
      </w:pPr>
      <w:r>
        <w:rPr>
          <w:sz w:val="24"/>
        </w:rPr>
        <w:fldChar w:fldCharType="begin"/>
      </w:r>
      <w:r>
        <w:rPr>
          <w:sz w:val="24"/>
        </w:rPr>
        <w:instrText xml:space="preserve">TOC \o "1-2" \h \z \u</w:instrText>
      </w:r>
      <w:r>
        <w:rPr>
          <w:sz w:val="24"/>
        </w:rPr>
        <w:fldChar w:fldCharType="separate"/>
      </w:r>
      <w:r>
        <w:fldChar w:fldCharType="begin"/>
      </w:r>
      <w:r>
        <w:instrText xml:space="preserve"> HYPERLINK \l "_Toc243125606" </w:instrText>
      </w:r>
      <w:r>
        <w:fldChar w:fldCharType="separate"/>
      </w:r>
      <w:r>
        <w:rPr>
          <w:rStyle w:val="20"/>
          <w:sz w:val="24"/>
        </w:rPr>
        <w:t>PHIẾU GIAO ĐỀ TÀI</w:t>
      </w:r>
      <w:r>
        <w:rPr>
          <w:sz w:val="24"/>
        </w:rPr>
        <w:tab/>
      </w:r>
      <w:r>
        <w:rPr>
          <w:sz w:val="24"/>
        </w:rPr>
        <w:fldChar w:fldCharType="begin"/>
      </w:r>
      <w:r>
        <w:rPr>
          <w:sz w:val="24"/>
        </w:rPr>
        <w:instrText xml:space="preserve"> PAGEREF _Toc243125606 \h </w:instrText>
      </w:r>
      <w:r>
        <w:rPr>
          <w:sz w:val="24"/>
        </w:rPr>
        <w:fldChar w:fldCharType="separate"/>
      </w:r>
      <w:r>
        <w:rPr>
          <w:sz w:val="24"/>
        </w:rPr>
        <w:t>i</w:t>
      </w:r>
      <w:r>
        <w:rPr>
          <w:sz w:val="24"/>
        </w:rPr>
        <w:fldChar w:fldCharType="end"/>
      </w:r>
      <w:r>
        <w:rPr>
          <w:sz w:val="24"/>
        </w:rPr>
        <w:fldChar w:fldCharType="end"/>
      </w:r>
    </w:p>
    <w:p w14:paraId="4B0DA836">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"_Toc243125607" </w:instrText>
      </w:r>
      <w:r>
        <w:fldChar w:fldCharType="separate"/>
      </w:r>
      <w:r>
        <w:rPr>
          <w:rStyle w:val="20"/>
          <w:sz w:val="24"/>
        </w:rPr>
        <w:t>PHIẾU CHẤM VÀ ĐỐI CHIẾU MINH CHỨNG</w:t>
      </w:r>
      <w:r>
        <w:rPr>
          <w:sz w:val="24"/>
        </w:rPr>
        <w:tab/>
      </w:r>
      <w:r>
        <w:rPr>
          <w:sz w:val="24"/>
        </w:rPr>
        <w:fldChar w:fldCharType="begin"/>
      </w:r>
      <w:r>
        <w:rPr>
          <w:sz w:val="24"/>
        </w:rPr>
        <w:instrText xml:space="preserve"> PAGEREF _Toc243125607 \h </w:instrText>
      </w:r>
      <w:r>
        <w:rPr>
          <w:sz w:val="24"/>
        </w:rPr>
        <w:fldChar w:fldCharType="separate"/>
      </w:r>
      <w:r>
        <w:rPr>
          <w:sz w:val="24"/>
        </w:rPr>
        <w:t>iv</w:t>
      </w:r>
      <w:r>
        <w:rPr>
          <w:sz w:val="24"/>
        </w:rPr>
        <w:fldChar w:fldCharType="end"/>
      </w:r>
      <w:r>
        <w:rPr>
          <w:sz w:val="24"/>
        </w:rPr>
        <w:fldChar w:fldCharType="end"/>
      </w:r>
    </w:p>
    <w:p w14:paraId="65FAF40F">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"_Toc243125608" </w:instrText>
      </w:r>
      <w:r>
        <w:fldChar w:fldCharType="separate"/>
      </w:r>
      <w:r>
        <w:rPr>
          <w:rStyle w:val="20"/>
          <w:sz w:val="24"/>
        </w:rPr>
        <w:t>CÁCH ĐỐI CHIẾU RUBRIC</w:t>
      </w:r>
      <w:r>
        <w:rPr>
          <w:sz w:val="24"/>
        </w:rPr>
        <w:tab/>
      </w:r>
      <w:r>
        <w:rPr>
          <w:sz w:val="24"/>
        </w:rPr>
        <w:fldChar w:fldCharType="begin"/>
      </w:r>
      <w:r>
        <w:rPr>
          <w:sz w:val="24"/>
        </w:rPr>
        <w:instrText xml:space="preserve"> PAGEREF _Toc243125608 \h </w:instrText>
      </w:r>
      <w:r>
        <w:rPr>
          <w:sz w:val="24"/>
        </w:rPr>
        <w:fldChar w:fldCharType="separate"/>
      </w:r>
      <w:r>
        <w:rPr>
          <w:sz w:val="24"/>
        </w:rPr>
        <w:t>v</w:t>
      </w:r>
      <w:r>
        <w:rPr>
          <w:sz w:val="24"/>
        </w:rPr>
        <w:fldChar w:fldCharType="end"/>
      </w:r>
      <w:r>
        <w:rPr>
          <w:sz w:val="24"/>
        </w:rPr>
        <w:fldChar w:fldCharType="end"/>
      </w:r>
    </w:p>
    <w:p w14:paraId="6771D87C">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"_Toc243125609" </w:instrText>
      </w:r>
      <w:r>
        <w:fldChar w:fldCharType="separate"/>
      </w:r>
      <w:r>
        <w:rPr>
          <w:rStyle w:val="20"/>
          <w:sz w:val="24"/>
        </w:rPr>
        <w:t>HƯỚNG DẪN ĐIỀN KHUNG BÁO CÁO</w:t>
      </w:r>
      <w:r>
        <w:rPr>
          <w:sz w:val="24"/>
        </w:rPr>
        <w:tab/>
      </w:r>
      <w:r>
        <w:rPr>
          <w:sz w:val="24"/>
        </w:rPr>
        <w:fldChar w:fldCharType="begin"/>
      </w:r>
      <w:r>
        <w:rPr>
          <w:sz w:val="24"/>
        </w:rPr>
        <w:instrText xml:space="preserve"> PAGEREF _Toc243125609 \h </w:instrText>
      </w:r>
      <w:r>
        <w:rPr>
          <w:sz w:val="24"/>
        </w:rPr>
        <w:fldChar w:fldCharType="separate"/>
      </w:r>
      <w:r>
        <w:rPr>
          <w:sz w:val="24"/>
        </w:rPr>
        <w:t>vi</w:t>
      </w:r>
      <w:r>
        <w:rPr>
          <w:sz w:val="24"/>
        </w:rPr>
        <w:fldChar w:fldCharType="end"/>
      </w:r>
      <w:r>
        <w:rPr>
          <w:sz w:val="24"/>
        </w:rPr>
        <w:fldChar w:fldCharType="end"/>
      </w:r>
    </w:p>
    <w:p w14:paraId="158B029D">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"_Toc243125610" </w:instrText>
      </w:r>
      <w:r>
        <w:fldChar w:fldCharType="separate"/>
      </w:r>
      <w:r>
        <w:rPr>
          <w:rStyle w:val="20"/>
          <w:sz w:val="24"/>
        </w:rPr>
        <w:t>LỜI CAM ĐOAN</w:t>
      </w:r>
      <w:r>
        <w:rPr>
          <w:sz w:val="24"/>
        </w:rPr>
        <w:tab/>
      </w:r>
      <w:r>
        <w:rPr>
          <w:sz w:val="24"/>
        </w:rPr>
        <w:fldChar w:fldCharType="begin"/>
      </w:r>
      <w:r>
        <w:rPr>
          <w:sz w:val="24"/>
        </w:rPr>
        <w:instrText xml:space="preserve"> PAGEREF _Toc243125610 \h </w:instrText>
      </w:r>
      <w:r>
        <w:rPr>
          <w:sz w:val="24"/>
        </w:rPr>
        <w:fldChar w:fldCharType="separate"/>
      </w:r>
      <w:r>
        <w:rPr>
          <w:sz w:val="24"/>
        </w:rPr>
        <w:t>vii</w:t>
      </w:r>
      <w:r>
        <w:rPr>
          <w:sz w:val="24"/>
        </w:rPr>
        <w:fldChar w:fldCharType="end"/>
      </w:r>
      <w:r>
        <w:rPr>
          <w:sz w:val="24"/>
        </w:rPr>
        <w:fldChar w:fldCharType="end"/>
      </w:r>
    </w:p>
    <w:p w14:paraId="10EFF44A">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"_Toc243125611" </w:instrText>
      </w:r>
      <w:r>
        <w:fldChar w:fldCharType="separate"/>
      </w:r>
      <w:r>
        <w:rPr>
          <w:rStyle w:val="20"/>
          <w:sz w:val="24"/>
        </w:rPr>
        <w:t>LỜI CẢM ƠN</w:t>
      </w:r>
      <w:r>
        <w:rPr>
          <w:sz w:val="24"/>
        </w:rPr>
        <w:tab/>
      </w:r>
      <w:r>
        <w:rPr>
          <w:sz w:val="24"/>
        </w:rPr>
        <w:fldChar w:fldCharType="begin"/>
      </w:r>
      <w:r>
        <w:rPr>
          <w:sz w:val="24"/>
        </w:rPr>
        <w:instrText xml:space="preserve"> PAGEREF _Toc243125611 \h </w:instrText>
      </w:r>
      <w:r>
        <w:rPr>
          <w:sz w:val="24"/>
        </w:rPr>
        <w:fldChar w:fldCharType="separate"/>
      </w:r>
      <w:r>
        <w:rPr>
          <w:sz w:val="24"/>
        </w:rPr>
        <w:t>viii</w:t>
      </w:r>
      <w:r>
        <w:rPr>
          <w:sz w:val="24"/>
        </w:rPr>
        <w:fldChar w:fldCharType="end"/>
      </w:r>
      <w:r>
        <w:rPr>
          <w:sz w:val="24"/>
        </w:rPr>
        <w:fldChar w:fldCharType="end"/>
      </w:r>
    </w:p>
    <w:p w14:paraId="607B77A6">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"_Toc243125612" </w:instrText>
      </w:r>
      <w:r>
        <w:fldChar w:fldCharType="separate"/>
      </w:r>
      <w:r>
        <w:rPr>
          <w:rStyle w:val="20"/>
          <w:sz w:val="24"/>
        </w:rPr>
        <w:t>TÓM TẮT</w:t>
      </w:r>
      <w:r>
        <w:rPr>
          <w:sz w:val="24"/>
        </w:rPr>
        <w:tab/>
      </w:r>
      <w:r>
        <w:rPr>
          <w:sz w:val="24"/>
        </w:rPr>
        <w:fldChar w:fldCharType="begin"/>
      </w:r>
      <w:r>
        <w:rPr>
          <w:sz w:val="24"/>
        </w:rPr>
        <w:instrText xml:space="preserve"> PAGEREF _Toc243125612 \h </w:instrText>
      </w:r>
      <w:r>
        <w:rPr>
          <w:sz w:val="24"/>
        </w:rPr>
        <w:fldChar w:fldCharType="separate"/>
      </w:r>
      <w:r>
        <w:rPr>
          <w:sz w:val="24"/>
        </w:rPr>
        <w:t>ix</w:t>
      </w:r>
      <w:r>
        <w:rPr>
          <w:sz w:val="24"/>
        </w:rPr>
        <w:fldChar w:fldCharType="end"/>
      </w:r>
      <w:r>
        <w:rPr>
          <w:sz w:val="24"/>
        </w:rPr>
        <w:fldChar w:fldCharType="end"/>
      </w:r>
    </w:p>
    <w:p w14:paraId="7BAA010E">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"_Toc243125613" </w:instrText>
      </w:r>
      <w:r>
        <w:fldChar w:fldCharType="separate"/>
      </w:r>
      <w:r>
        <w:rPr>
          <w:rStyle w:val="20"/>
          <w:sz w:val="24"/>
        </w:rPr>
        <w:t>CHƯƠNG 1. TỔNG QUAN ĐỀ TÀI</w:t>
      </w:r>
      <w:r>
        <w:rPr>
          <w:sz w:val="24"/>
        </w:rPr>
        <w:tab/>
      </w:r>
      <w:r>
        <w:rPr>
          <w:sz w:val="24"/>
        </w:rPr>
        <w:fldChar w:fldCharType="begin"/>
      </w:r>
      <w:r>
        <w:rPr>
          <w:sz w:val="24"/>
        </w:rPr>
        <w:instrText xml:space="preserve"> PAGEREF _Toc243125613 \h </w:instrText>
      </w:r>
      <w:r>
        <w:rPr>
          <w:sz w:val="24"/>
        </w:rPr>
        <w:fldChar w:fldCharType="separate"/>
      </w:r>
      <w:r>
        <w:rPr>
          <w:sz w:val="24"/>
        </w:rPr>
        <w:t>1</w:t>
      </w:r>
      <w:r>
        <w:rPr>
          <w:sz w:val="24"/>
        </w:rPr>
        <w:fldChar w:fldCharType="end"/>
      </w:r>
      <w:r>
        <w:rPr>
          <w:sz w:val="24"/>
        </w:rPr>
        <w:fldChar w:fldCharType="end"/>
      </w:r>
    </w:p>
    <w:p w14:paraId="43F7698D">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"_Toc243125614" </w:instrText>
      </w:r>
      <w:r>
        <w:fldChar w:fldCharType="separate"/>
      </w:r>
      <w:r>
        <w:rPr>
          <w:rStyle w:val="20"/>
          <w:sz w:val="24"/>
        </w:rPr>
        <w:t>1.1. Bài toán và lý do thực hiện</w:t>
      </w:r>
      <w:r>
        <w:rPr>
          <w:sz w:val="24"/>
        </w:rPr>
        <w:tab/>
      </w:r>
      <w:r>
        <w:rPr>
          <w:sz w:val="24"/>
        </w:rPr>
        <w:fldChar w:fldCharType="begin"/>
      </w:r>
      <w:r>
        <w:rPr>
          <w:sz w:val="24"/>
        </w:rPr>
        <w:instrText xml:space="preserve"> PAGEREF _Toc243125614 \h </w:instrText>
      </w:r>
      <w:r>
        <w:rPr>
          <w:sz w:val="24"/>
        </w:rPr>
        <w:fldChar w:fldCharType="separate"/>
      </w:r>
      <w:r>
        <w:rPr>
          <w:sz w:val="24"/>
        </w:rPr>
        <w:t>1</w:t>
      </w:r>
      <w:r>
        <w:rPr>
          <w:sz w:val="24"/>
        </w:rPr>
        <w:fldChar w:fldCharType="end"/>
      </w:r>
      <w:r>
        <w:rPr>
          <w:sz w:val="24"/>
        </w:rPr>
        <w:fldChar w:fldCharType="end"/>
      </w:r>
    </w:p>
    <w:p w14:paraId="05991C9E">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"_Toc243125615" </w:instrText>
      </w:r>
      <w:r>
        <w:fldChar w:fldCharType="separate"/>
      </w:r>
      <w:r>
        <w:rPr>
          <w:rStyle w:val="20"/>
          <w:sz w:val="24"/>
        </w:rPr>
        <w:t>1.2. Mục tiêu và sản phẩm</w:t>
      </w:r>
      <w:r>
        <w:rPr>
          <w:sz w:val="24"/>
        </w:rPr>
        <w:tab/>
      </w:r>
      <w:r>
        <w:rPr>
          <w:sz w:val="24"/>
        </w:rPr>
        <w:fldChar w:fldCharType="begin"/>
      </w:r>
      <w:r>
        <w:rPr>
          <w:sz w:val="24"/>
        </w:rPr>
        <w:instrText xml:space="preserve"> PAGEREF _Toc243125615 \h </w:instrText>
      </w:r>
      <w:r>
        <w:rPr>
          <w:sz w:val="24"/>
        </w:rPr>
        <w:fldChar w:fldCharType="separate"/>
      </w:r>
      <w:r>
        <w:rPr>
          <w:sz w:val="24"/>
        </w:rPr>
        <w:t>1</w:t>
      </w:r>
      <w:r>
        <w:rPr>
          <w:sz w:val="24"/>
        </w:rPr>
        <w:fldChar w:fldCharType="end"/>
      </w:r>
      <w:r>
        <w:rPr>
          <w:sz w:val="24"/>
        </w:rPr>
        <w:fldChar w:fldCharType="end"/>
      </w:r>
    </w:p>
    <w:p w14:paraId="5DEB9D6F">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"_Toc243125616" </w:instrText>
      </w:r>
      <w:r>
        <w:fldChar w:fldCharType="separate"/>
      </w:r>
      <w:r>
        <w:rPr>
          <w:rStyle w:val="20"/>
          <w:sz w:val="24"/>
        </w:rPr>
        <w:t>1.3. Phạm vi, đầu vào và đầu ra</w:t>
      </w:r>
      <w:r>
        <w:rPr>
          <w:sz w:val="24"/>
        </w:rPr>
        <w:tab/>
      </w:r>
      <w:r>
        <w:rPr>
          <w:sz w:val="24"/>
        </w:rPr>
        <w:fldChar w:fldCharType="begin"/>
      </w:r>
      <w:r>
        <w:rPr>
          <w:sz w:val="24"/>
        </w:rPr>
        <w:instrText xml:space="preserve"> PAGEREF _Toc243125616 \h </w:instrText>
      </w:r>
      <w:r>
        <w:rPr>
          <w:sz w:val="24"/>
        </w:rPr>
        <w:fldChar w:fldCharType="separate"/>
      </w:r>
      <w:r>
        <w:rPr>
          <w:sz w:val="24"/>
        </w:rPr>
        <w:t>1</w:t>
      </w:r>
      <w:r>
        <w:rPr>
          <w:sz w:val="24"/>
        </w:rPr>
        <w:fldChar w:fldCharType="end"/>
      </w:r>
      <w:r>
        <w:rPr>
          <w:sz w:val="24"/>
        </w:rPr>
        <w:fldChar w:fldCharType="end"/>
      </w:r>
    </w:p>
    <w:p w14:paraId="33038278">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"_Toc243125617" </w:instrText>
      </w:r>
      <w:r>
        <w:fldChar w:fldCharType="separate"/>
      </w:r>
      <w:r>
        <w:rPr>
          <w:rStyle w:val="20"/>
          <w:sz w:val="24"/>
        </w:rPr>
        <w:t>1.4. Cách thực hiện và cấu trúc báo cáo</w:t>
      </w:r>
      <w:r>
        <w:rPr>
          <w:sz w:val="24"/>
        </w:rPr>
        <w:tab/>
      </w:r>
      <w:r>
        <w:rPr>
          <w:sz w:val="24"/>
        </w:rPr>
        <w:fldChar w:fldCharType="begin"/>
      </w:r>
      <w:r>
        <w:rPr>
          <w:sz w:val="24"/>
        </w:rPr>
        <w:instrText xml:space="preserve"> PAGEREF _Toc243125617 \h </w:instrText>
      </w:r>
      <w:r>
        <w:rPr>
          <w:sz w:val="24"/>
        </w:rPr>
        <w:fldChar w:fldCharType="separate"/>
      </w:r>
      <w:r>
        <w:rPr>
          <w:sz w:val="24"/>
        </w:rPr>
        <w:t>2</w:t>
      </w:r>
      <w:r>
        <w:rPr>
          <w:sz w:val="24"/>
        </w:rPr>
        <w:fldChar w:fldCharType="end"/>
      </w:r>
      <w:r>
        <w:rPr>
          <w:sz w:val="24"/>
        </w:rPr>
        <w:fldChar w:fldCharType="end"/>
      </w:r>
    </w:p>
    <w:p w14:paraId="28B0F296">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"_Toc243125618" </w:instrText>
      </w:r>
      <w:r>
        <w:fldChar w:fldCharType="separate"/>
      </w:r>
      <w:r>
        <w:rPr>
          <w:rStyle w:val="20"/>
          <w:sz w:val="24"/>
        </w:rPr>
        <w:t>CHƯƠNG 2. CƠ SỞ LÝ THUYẾT</w:t>
      </w:r>
      <w:r>
        <w:rPr>
          <w:sz w:val="24"/>
        </w:rPr>
        <w:tab/>
      </w:r>
      <w:r>
        <w:rPr>
          <w:sz w:val="24"/>
        </w:rPr>
        <w:fldChar w:fldCharType="begin"/>
      </w:r>
      <w:r>
        <w:rPr>
          <w:sz w:val="24"/>
        </w:rPr>
        <w:instrText xml:space="preserve"> PAGEREF _Toc243125618 \h </w:instrText>
      </w:r>
      <w:r>
        <w:rPr>
          <w:sz w:val="24"/>
        </w:rPr>
        <w:fldChar w:fldCharType="separate"/>
      </w:r>
      <w:r>
        <w:rPr>
          <w:sz w:val="24"/>
        </w:rPr>
        <w:t>3</w:t>
      </w:r>
      <w:r>
        <w:rPr>
          <w:sz w:val="24"/>
        </w:rPr>
        <w:fldChar w:fldCharType="end"/>
      </w:r>
      <w:r>
        <w:rPr>
          <w:sz w:val="24"/>
        </w:rPr>
        <w:fldChar w:fldCharType="end"/>
      </w:r>
    </w:p>
    <w:p w14:paraId="275738CA">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"_Toc243125619" </w:instrText>
      </w:r>
      <w:r>
        <w:fldChar w:fldCharType="separate"/>
      </w:r>
      <w:r>
        <w:rPr>
          <w:rStyle w:val="20"/>
          <w:sz w:val="24"/>
        </w:rPr>
        <w:t>2.1. Khái niệm và mô hình dữ liệu</w:t>
      </w:r>
      <w:r>
        <w:rPr>
          <w:sz w:val="24"/>
        </w:rPr>
        <w:tab/>
      </w:r>
      <w:r>
        <w:rPr>
          <w:sz w:val="24"/>
        </w:rPr>
        <w:fldChar w:fldCharType="begin"/>
      </w:r>
      <w:r>
        <w:rPr>
          <w:sz w:val="24"/>
        </w:rPr>
        <w:instrText xml:space="preserve"> PAGEREF _Toc243125619 \h </w:instrText>
      </w:r>
      <w:r>
        <w:rPr>
          <w:sz w:val="24"/>
        </w:rPr>
        <w:fldChar w:fldCharType="separate"/>
      </w:r>
      <w:r>
        <w:rPr>
          <w:sz w:val="24"/>
        </w:rPr>
        <w:t>3</w:t>
      </w:r>
      <w:r>
        <w:rPr>
          <w:sz w:val="24"/>
        </w:rPr>
        <w:fldChar w:fldCharType="end"/>
      </w:r>
      <w:r>
        <w:rPr>
          <w:sz w:val="24"/>
        </w:rPr>
        <w:fldChar w:fldCharType="end"/>
      </w:r>
    </w:p>
    <w:p w14:paraId="582A5E1F">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"_Toc243125620" </w:instrText>
      </w:r>
      <w:r>
        <w:fldChar w:fldCharType="separate"/>
      </w:r>
      <w:r>
        <w:rPr>
          <w:rStyle w:val="20"/>
          <w:sz w:val="24"/>
        </w:rPr>
        <w:t>2.2. Cấu trúc dữ liệu sử dụng</w:t>
      </w:r>
      <w:r>
        <w:rPr>
          <w:sz w:val="24"/>
        </w:rPr>
        <w:tab/>
      </w:r>
      <w:r>
        <w:rPr>
          <w:sz w:val="24"/>
        </w:rPr>
        <w:fldChar w:fldCharType="begin"/>
      </w:r>
      <w:r>
        <w:rPr>
          <w:sz w:val="24"/>
        </w:rPr>
        <w:instrText xml:space="preserve"> PAGEREF _Toc243125620 \h </w:instrText>
      </w:r>
      <w:r>
        <w:rPr>
          <w:sz w:val="24"/>
        </w:rPr>
        <w:fldChar w:fldCharType="separate"/>
      </w:r>
      <w:r>
        <w:rPr>
          <w:sz w:val="24"/>
        </w:rPr>
        <w:t>3</w:t>
      </w:r>
      <w:r>
        <w:rPr>
          <w:sz w:val="24"/>
        </w:rPr>
        <w:fldChar w:fldCharType="end"/>
      </w:r>
      <w:r>
        <w:rPr>
          <w:sz w:val="24"/>
        </w:rPr>
        <w:fldChar w:fldCharType="end"/>
      </w:r>
    </w:p>
    <w:p w14:paraId="6C69A2B3">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"_Toc243125621" </w:instrText>
      </w:r>
      <w:r>
        <w:fldChar w:fldCharType="separate"/>
      </w:r>
      <w:r>
        <w:rPr>
          <w:rStyle w:val="20"/>
          <w:sz w:val="24"/>
        </w:rPr>
        <w:t>2.3. Nguyên lý thuật toán</w:t>
      </w:r>
      <w:r>
        <w:rPr>
          <w:sz w:val="24"/>
        </w:rPr>
        <w:tab/>
      </w:r>
      <w:r>
        <w:rPr>
          <w:sz w:val="24"/>
        </w:rPr>
        <w:fldChar w:fldCharType="begin"/>
      </w:r>
      <w:r>
        <w:rPr>
          <w:sz w:val="24"/>
        </w:rPr>
        <w:instrText xml:space="preserve"> PAGEREF _Toc243125621 \h </w:instrText>
      </w:r>
      <w:r>
        <w:rPr>
          <w:sz w:val="24"/>
        </w:rPr>
        <w:fldChar w:fldCharType="separate"/>
      </w:r>
      <w:r>
        <w:rPr>
          <w:sz w:val="24"/>
        </w:rPr>
        <w:t>5</w:t>
      </w:r>
      <w:r>
        <w:rPr>
          <w:sz w:val="24"/>
        </w:rPr>
        <w:fldChar w:fldCharType="end"/>
      </w:r>
      <w:r>
        <w:rPr>
          <w:sz w:val="24"/>
        </w:rPr>
        <w:fldChar w:fldCharType="end"/>
      </w:r>
    </w:p>
    <w:p w14:paraId="2B93AC42">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"_Toc243125622" </w:instrText>
      </w:r>
      <w:r>
        <w:fldChar w:fldCharType="separate"/>
      </w:r>
      <w:r>
        <w:rPr>
          <w:rStyle w:val="20"/>
          <w:sz w:val="24"/>
        </w:rPr>
        <w:t>2.4. Cơ sở đánh giá thời gian và bộ nhớ</w:t>
      </w:r>
      <w:r>
        <w:rPr>
          <w:sz w:val="24"/>
        </w:rPr>
        <w:tab/>
      </w:r>
      <w:r>
        <w:rPr>
          <w:sz w:val="24"/>
        </w:rPr>
        <w:fldChar w:fldCharType="begin"/>
      </w:r>
      <w:r>
        <w:rPr>
          <w:sz w:val="24"/>
        </w:rPr>
        <w:instrText xml:space="preserve"> PAGEREF _Toc243125622 \h </w:instrText>
      </w:r>
      <w:r>
        <w:rPr>
          <w:sz w:val="24"/>
        </w:rPr>
        <w:fldChar w:fldCharType="separate"/>
      </w:r>
      <w:r>
        <w:rPr>
          <w:sz w:val="24"/>
        </w:rPr>
        <w:t>5</w:t>
      </w:r>
      <w:r>
        <w:rPr>
          <w:sz w:val="24"/>
        </w:rPr>
        <w:fldChar w:fldCharType="end"/>
      </w:r>
      <w:r>
        <w:rPr>
          <w:sz w:val="24"/>
        </w:rPr>
        <w:fldChar w:fldCharType="end"/>
      </w:r>
    </w:p>
    <w:p w14:paraId="5B4423EF">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"_Toc243125623" </w:instrText>
      </w:r>
      <w:r>
        <w:fldChar w:fldCharType="separate"/>
      </w:r>
      <w:r>
        <w:rPr>
          <w:rStyle w:val="20"/>
          <w:sz w:val="24"/>
        </w:rPr>
        <w:t>CHƯƠNG 3. PHÂN TÍCH, THIẾT KẾ VÀ CÀI ĐẶT</w:t>
      </w:r>
      <w:r>
        <w:rPr>
          <w:sz w:val="24"/>
        </w:rPr>
        <w:tab/>
      </w:r>
      <w:r>
        <w:rPr>
          <w:sz w:val="24"/>
        </w:rPr>
        <w:fldChar w:fldCharType="begin"/>
      </w:r>
      <w:r>
        <w:rPr>
          <w:sz w:val="24"/>
        </w:rPr>
        <w:instrText xml:space="preserve"> PAGEREF _Toc243125623 \h </w:instrText>
      </w:r>
      <w:r>
        <w:rPr>
          <w:sz w:val="24"/>
        </w:rPr>
        <w:fldChar w:fldCharType="separate"/>
      </w:r>
      <w:r>
        <w:rPr>
          <w:sz w:val="24"/>
        </w:rPr>
        <w:t>6</w:t>
      </w:r>
      <w:r>
        <w:rPr>
          <w:sz w:val="24"/>
        </w:rPr>
        <w:fldChar w:fldCharType="end"/>
      </w:r>
      <w:r>
        <w:rPr>
          <w:sz w:val="24"/>
        </w:rPr>
        <w:fldChar w:fldCharType="end"/>
      </w:r>
    </w:p>
    <w:p w14:paraId="60237E5C">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"_Toc243125624" </w:instrText>
      </w:r>
      <w:r>
        <w:fldChar w:fldCharType="separate"/>
      </w:r>
      <w:r>
        <w:rPr>
          <w:rStyle w:val="20"/>
          <w:sz w:val="24"/>
        </w:rPr>
        <w:t>3.1. Phân tích yêu cầu chương trình</w:t>
      </w:r>
      <w:r>
        <w:rPr>
          <w:sz w:val="24"/>
        </w:rPr>
        <w:tab/>
      </w:r>
      <w:r>
        <w:rPr>
          <w:sz w:val="24"/>
        </w:rPr>
        <w:fldChar w:fldCharType="begin"/>
      </w:r>
      <w:r>
        <w:rPr>
          <w:sz w:val="24"/>
        </w:rPr>
        <w:instrText xml:space="preserve"> PAGEREF _Toc243125624 \h </w:instrText>
      </w:r>
      <w:r>
        <w:rPr>
          <w:sz w:val="24"/>
        </w:rPr>
        <w:fldChar w:fldCharType="separate"/>
      </w:r>
      <w:r>
        <w:rPr>
          <w:sz w:val="24"/>
        </w:rPr>
        <w:t>6</w:t>
      </w:r>
      <w:r>
        <w:rPr>
          <w:sz w:val="24"/>
        </w:rPr>
        <w:fldChar w:fldCharType="end"/>
      </w:r>
      <w:r>
        <w:rPr>
          <w:sz w:val="24"/>
        </w:rPr>
        <w:fldChar w:fldCharType="end"/>
      </w:r>
    </w:p>
    <w:p w14:paraId="4CB376E6">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"_Toc243125625" </w:instrText>
      </w:r>
      <w:r>
        <w:fldChar w:fldCharType="separate"/>
      </w:r>
      <w:r>
        <w:rPr>
          <w:rStyle w:val="20"/>
          <w:sz w:val="24"/>
        </w:rPr>
        <w:t>3.2. Thiết kế các hàm và dữ liệu</w:t>
      </w:r>
      <w:r>
        <w:rPr>
          <w:sz w:val="24"/>
        </w:rPr>
        <w:tab/>
      </w:r>
      <w:r>
        <w:rPr>
          <w:sz w:val="24"/>
        </w:rPr>
        <w:fldChar w:fldCharType="begin"/>
      </w:r>
      <w:r>
        <w:rPr>
          <w:sz w:val="24"/>
        </w:rPr>
        <w:instrText xml:space="preserve"> PAGEREF _Toc243125625 \h </w:instrText>
      </w:r>
      <w:r>
        <w:rPr>
          <w:sz w:val="24"/>
        </w:rPr>
        <w:fldChar w:fldCharType="separate"/>
      </w:r>
      <w:r>
        <w:rPr>
          <w:sz w:val="24"/>
        </w:rPr>
        <w:t>6</w:t>
      </w:r>
      <w:r>
        <w:rPr>
          <w:sz w:val="24"/>
        </w:rPr>
        <w:fldChar w:fldCharType="end"/>
      </w:r>
      <w:r>
        <w:rPr>
          <w:sz w:val="24"/>
        </w:rPr>
        <w:fldChar w:fldCharType="end"/>
      </w:r>
    </w:p>
    <w:p w14:paraId="1BE5297A">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"_Toc243125626" </w:instrText>
      </w:r>
      <w:r>
        <w:fldChar w:fldCharType="separate"/>
      </w:r>
      <w:r>
        <w:rPr>
          <w:rStyle w:val="20"/>
          <w:sz w:val="24"/>
        </w:rPr>
        <w:t>3.3. Thuật toán và mã nguồn chính</w:t>
      </w:r>
      <w:r>
        <w:rPr>
          <w:sz w:val="24"/>
        </w:rPr>
        <w:tab/>
      </w:r>
      <w:r>
        <w:rPr>
          <w:sz w:val="24"/>
        </w:rPr>
        <w:fldChar w:fldCharType="begin"/>
      </w:r>
      <w:r>
        <w:rPr>
          <w:sz w:val="24"/>
        </w:rPr>
        <w:instrText xml:space="preserve"> PAGEREF _Toc243125626 \h </w:instrText>
      </w:r>
      <w:r>
        <w:rPr>
          <w:sz w:val="24"/>
        </w:rPr>
        <w:fldChar w:fldCharType="separate"/>
      </w:r>
      <w:r>
        <w:rPr>
          <w:sz w:val="24"/>
        </w:rPr>
        <w:t>7</w:t>
      </w:r>
      <w:r>
        <w:rPr>
          <w:sz w:val="24"/>
        </w:rPr>
        <w:fldChar w:fldCharType="end"/>
      </w:r>
      <w:r>
        <w:rPr>
          <w:sz w:val="24"/>
        </w:rPr>
        <w:fldChar w:fldCharType="end"/>
      </w:r>
    </w:p>
    <w:p w14:paraId="4174F195">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"_Toc243125627" </w:instrText>
      </w:r>
      <w:r>
        <w:fldChar w:fldCharType="separate"/>
      </w:r>
      <w:r>
        <w:rPr>
          <w:rStyle w:val="20"/>
          <w:sz w:val="24"/>
        </w:rPr>
        <w:t>3.4. Lần vết ví dụ nhỏ</w:t>
      </w:r>
      <w:r>
        <w:rPr>
          <w:sz w:val="24"/>
        </w:rPr>
        <w:tab/>
      </w:r>
      <w:r>
        <w:rPr>
          <w:sz w:val="24"/>
        </w:rPr>
        <w:fldChar w:fldCharType="begin"/>
      </w:r>
      <w:r>
        <w:rPr>
          <w:sz w:val="24"/>
        </w:rPr>
        <w:instrText xml:space="preserve"> PAGEREF _Toc243125627 \h </w:instrText>
      </w:r>
      <w:r>
        <w:rPr>
          <w:sz w:val="24"/>
        </w:rPr>
        <w:fldChar w:fldCharType="separate"/>
      </w:r>
      <w:r>
        <w:rPr>
          <w:sz w:val="24"/>
        </w:rPr>
        <w:t>9</w:t>
      </w:r>
      <w:r>
        <w:rPr>
          <w:sz w:val="24"/>
        </w:rPr>
        <w:fldChar w:fldCharType="end"/>
      </w:r>
      <w:r>
        <w:rPr>
          <w:sz w:val="24"/>
        </w:rPr>
        <w:fldChar w:fldCharType="end"/>
      </w:r>
    </w:p>
    <w:p w14:paraId="3E64A6D0">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"_Toc243125628" </w:instrText>
      </w:r>
      <w:r>
        <w:fldChar w:fldCharType="separate"/>
      </w:r>
      <w:r>
        <w:rPr>
          <w:rStyle w:val="20"/>
          <w:sz w:val="24"/>
        </w:rPr>
        <w:t>3.5. Giải thích tính đúng và điều kiện dừng</w:t>
      </w:r>
      <w:r>
        <w:rPr>
          <w:sz w:val="24"/>
        </w:rPr>
        <w:tab/>
      </w:r>
      <w:r>
        <w:rPr>
          <w:sz w:val="24"/>
        </w:rPr>
        <w:fldChar w:fldCharType="begin"/>
      </w:r>
      <w:r>
        <w:rPr>
          <w:sz w:val="24"/>
        </w:rPr>
        <w:instrText xml:space="preserve"> PAGEREF _Toc243125628 \h </w:instrText>
      </w:r>
      <w:r>
        <w:rPr>
          <w:sz w:val="24"/>
        </w:rPr>
        <w:fldChar w:fldCharType="separate"/>
      </w:r>
      <w:r>
        <w:rPr>
          <w:sz w:val="24"/>
        </w:rPr>
        <w:t>10</w:t>
      </w:r>
      <w:r>
        <w:rPr>
          <w:sz w:val="24"/>
        </w:rPr>
        <w:fldChar w:fldCharType="end"/>
      </w:r>
      <w:r>
        <w:rPr>
          <w:sz w:val="24"/>
        </w:rPr>
        <w:fldChar w:fldCharType="end"/>
      </w:r>
    </w:p>
    <w:p w14:paraId="3660508E">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"_Toc243125629" </w:instrText>
      </w:r>
      <w:r>
        <w:fldChar w:fldCharType="separate"/>
      </w:r>
      <w:r>
        <w:rPr>
          <w:rStyle w:val="20"/>
          <w:sz w:val="24"/>
        </w:rPr>
        <w:t>3.6. Phân tích độ phức tạp</w:t>
      </w:r>
      <w:r>
        <w:rPr>
          <w:sz w:val="24"/>
        </w:rPr>
        <w:tab/>
      </w:r>
      <w:r>
        <w:rPr>
          <w:sz w:val="24"/>
        </w:rPr>
        <w:fldChar w:fldCharType="begin"/>
      </w:r>
      <w:r>
        <w:rPr>
          <w:sz w:val="24"/>
        </w:rPr>
        <w:instrText xml:space="preserve"> PAGEREF _Toc243125629 \h </w:instrText>
      </w:r>
      <w:r>
        <w:rPr>
          <w:sz w:val="24"/>
        </w:rPr>
        <w:fldChar w:fldCharType="separate"/>
      </w:r>
      <w:r>
        <w:rPr>
          <w:sz w:val="24"/>
        </w:rPr>
        <w:t>10</w:t>
      </w:r>
      <w:r>
        <w:rPr>
          <w:sz w:val="24"/>
        </w:rPr>
        <w:fldChar w:fldCharType="end"/>
      </w:r>
      <w:r>
        <w:rPr>
          <w:sz w:val="24"/>
        </w:rPr>
        <w:fldChar w:fldCharType="end"/>
      </w:r>
    </w:p>
    <w:p w14:paraId="27FF2D02">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"_Toc243125630" </w:instrText>
      </w:r>
      <w:r>
        <w:fldChar w:fldCharType="separate"/>
      </w:r>
      <w:r>
        <w:rPr>
          <w:rStyle w:val="20"/>
          <w:sz w:val="24"/>
        </w:rPr>
        <w:t>CHƯƠNG 4. KẾT QUẢ THỬ NGHIỆM VÀ NHẬN XÉT</w:t>
      </w:r>
      <w:r>
        <w:rPr>
          <w:sz w:val="24"/>
        </w:rPr>
        <w:tab/>
      </w:r>
      <w:r>
        <w:rPr>
          <w:sz w:val="24"/>
        </w:rPr>
        <w:fldChar w:fldCharType="begin"/>
      </w:r>
      <w:r>
        <w:rPr>
          <w:sz w:val="24"/>
        </w:rPr>
        <w:instrText xml:space="preserve"> PAGEREF _Toc243125630 \h </w:instrText>
      </w:r>
      <w:r>
        <w:rPr>
          <w:sz w:val="24"/>
        </w:rPr>
        <w:fldChar w:fldCharType="separate"/>
      </w:r>
      <w:r>
        <w:rPr>
          <w:sz w:val="24"/>
        </w:rPr>
        <w:t>12</w:t>
      </w:r>
      <w:r>
        <w:rPr>
          <w:sz w:val="24"/>
        </w:rPr>
        <w:fldChar w:fldCharType="end"/>
      </w:r>
      <w:r>
        <w:rPr>
          <w:sz w:val="24"/>
        </w:rPr>
        <w:fldChar w:fldCharType="end"/>
      </w:r>
    </w:p>
    <w:p w14:paraId="036E5BE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"_Toc243125631" </w:instrText>
      </w:r>
      <w:r>
        <w:fldChar w:fldCharType="separate"/>
      </w:r>
      <w:r>
        <w:rPr>
          <w:rStyle w:val="20"/>
          <w:sz w:val="24"/>
        </w:rPr>
        <w:t>4.1. Môi trường và kế hoạch kiểm thử</w:t>
      </w:r>
      <w:r>
        <w:rPr>
          <w:sz w:val="24"/>
        </w:rPr>
        <w:tab/>
      </w:r>
      <w:r>
        <w:rPr>
          <w:sz w:val="24"/>
        </w:rPr>
        <w:fldChar w:fldCharType="begin"/>
      </w:r>
      <w:r>
        <w:rPr>
          <w:sz w:val="24"/>
        </w:rPr>
        <w:instrText xml:space="preserve"> PAGEREF _Toc243125631 \h </w:instrText>
      </w:r>
      <w:r>
        <w:rPr>
          <w:sz w:val="24"/>
        </w:rPr>
        <w:fldChar w:fldCharType="separate"/>
      </w:r>
      <w:r>
        <w:rPr>
          <w:sz w:val="24"/>
        </w:rPr>
        <w:t>12</w:t>
      </w:r>
      <w:r>
        <w:rPr>
          <w:sz w:val="24"/>
        </w:rPr>
        <w:fldChar w:fldCharType="end"/>
      </w:r>
      <w:r>
        <w:rPr>
          <w:sz w:val="24"/>
        </w:rPr>
        <w:fldChar w:fldCharType="end"/>
      </w:r>
    </w:p>
    <w:p w14:paraId="3BC86CE8">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"_Toc243125632" </w:instrText>
      </w:r>
      <w:r>
        <w:fldChar w:fldCharType="separate"/>
      </w:r>
      <w:r>
        <w:rPr>
          <w:rStyle w:val="20"/>
          <w:sz w:val="24"/>
        </w:rPr>
        <w:t>4.2. Bảng kết quả ít nhất 12 ca</w:t>
      </w:r>
      <w:r>
        <w:rPr>
          <w:sz w:val="24"/>
        </w:rPr>
        <w:tab/>
      </w:r>
      <w:r>
        <w:rPr>
          <w:sz w:val="24"/>
        </w:rPr>
        <w:fldChar w:fldCharType="begin"/>
      </w:r>
      <w:r>
        <w:rPr>
          <w:sz w:val="24"/>
        </w:rPr>
        <w:instrText xml:space="preserve"> PAGEREF _Toc243125632 \h </w:instrText>
      </w:r>
      <w:r>
        <w:rPr>
          <w:sz w:val="24"/>
        </w:rPr>
        <w:fldChar w:fldCharType="separate"/>
      </w:r>
      <w:r>
        <w:rPr>
          <w:sz w:val="24"/>
        </w:rPr>
        <w:t>12</w:t>
      </w:r>
      <w:r>
        <w:rPr>
          <w:sz w:val="24"/>
        </w:rPr>
        <w:fldChar w:fldCharType="end"/>
      </w:r>
      <w:r>
        <w:rPr>
          <w:sz w:val="24"/>
        </w:rPr>
        <w:fldChar w:fldCharType="end"/>
      </w:r>
    </w:p>
    <w:p w14:paraId="1306DEC5">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"_Toc243125633" </w:instrText>
      </w:r>
      <w:r>
        <w:fldChar w:fldCharType="separate"/>
      </w:r>
      <w:r>
        <w:rPr>
          <w:rStyle w:val="20"/>
          <w:sz w:val="24"/>
        </w:rPr>
        <w:t>4.3. Hai ví dụ trên phiếu</w:t>
      </w:r>
      <w:r>
        <w:rPr>
          <w:sz w:val="24"/>
        </w:rPr>
        <w:tab/>
      </w:r>
      <w:r>
        <w:rPr>
          <w:sz w:val="24"/>
        </w:rPr>
        <w:fldChar w:fldCharType="begin"/>
      </w:r>
      <w:r>
        <w:rPr>
          <w:sz w:val="24"/>
        </w:rPr>
        <w:instrText xml:space="preserve"> PAGEREF _Toc243125633 \h </w:instrText>
      </w:r>
      <w:r>
        <w:rPr>
          <w:sz w:val="24"/>
        </w:rPr>
        <w:fldChar w:fldCharType="separate"/>
      </w:r>
      <w:r>
        <w:rPr>
          <w:sz w:val="24"/>
        </w:rPr>
        <w:t>16</w:t>
      </w:r>
      <w:r>
        <w:rPr>
          <w:sz w:val="24"/>
        </w:rPr>
        <w:fldChar w:fldCharType="end"/>
      </w:r>
      <w:r>
        <w:rPr>
          <w:sz w:val="24"/>
        </w:rPr>
        <w:fldChar w:fldCharType="end"/>
      </w:r>
    </w:p>
    <w:p w14:paraId="099CE0EB">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"_Toc243125634" </w:instrText>
      </w:r>
      <w:r>
        <w:fldChar w:fldCharType="separate"/>
      </w:r>
      <w:r>
        <w:rPr>
          <w:rStyle w:val="20"/>
          <w:sz w:val="24"/>
        </w:rPr>
        <w:t>4.4. Hai ca sinh viên tự thiết kế</w:t>
      </w:r>
      <w:r>
        <w:rPr>
          <w:sz w:val="24"/>
        </w:rPr>
        <w:tab/>
      </w:r>
      <w:r>
        <w:rPr>
          <w:sz w:val="24"/>
        </w:rPr>
        <w:fldChar w:fldCharType="begin"/>
      </w:r>
      <w:r>
        <w:rPr>
          <w:sz w:val="24"/>
        </w:rPr>
        <w:instrText xml:space="preserve"> PAGEREF _Toc243125634 \h </w:instrText>
      </w:r>
      <w:r>
        <w:rPr>
          <w:sz w:val="24"/>
        </w:rPr>
        <w:fldChar w:fldCharType="separate"/>
      </w:r>
      <w:r>
        <w:rPr>
          <w:sz w:val="24"/>
        </w:rPr>
        <w:t>18</w:t>
      </w:r>
      <w:r>
        <w:rPr>
          <w:sz w:val="24"/>
        </w:rPr>
        <w:fldChar w:fldCharType="end"/>
      </w:r>
      <w:r>
        <w:rPr>
          <w:sz w:val="24"/>
        </w:rPr>
        <w:fldChar w:fldCharType="end"/>
      </w:r>
    </w:p>
    <w:p w14:paraId="626D576F">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"_Toc243125635" </w:instrText>
      </w:r>
      <w:r>
        <w:fldChar w:fldCharType="separate"/>
      </w:r>
      <w:r>
        <w:rPr>
          <w:rStyle w:val="20"/>
          <w:sz w:val="24"/>
        </w:rPr>
        <w:t>4.5. Ba ca biên phù hợp với đề tài</w:t>
      </w:r>
      <w:r>
        <w:rPr>
          <w:sz w:val="24"/>
        </w:rPr>
        <w:tab/>
      </w:r>
      <w:r>
        <w:rPr>
          <w:sz w:val="24"/>
        </w:rPr>
        <w:fldChar w:fldCharType="begin"/>
      </w:r>
      <w:r>
        <w:rPr>
          <w:sz w:val="24"/>
        </w:rPr>
        <w:instrText xml:space="preserve"> PAGEREF _Toc243125635 \h </w:instrText>
      </w:r>
      <w:r>
        <w:rPr>
          <w:sz w:val="24"/>
        </w:rPr>
        <w:fldChar w:fldCharType="separate"/>
      </w:r>
      <w:r>
        <w:rPr>
          <w:sz w:val="24"/>
        </w:rPr>
        <w:t>20</w:t>
      </w:r>
      <w:r>
        <w:rPr>
          <w:sz w:val="24"/>
        </w:rPr>
        <w:fldChar w:fldCharType="end"/>
      </w:r>
      <w:r>
        <w:rPr>
          <w:sz w:val="24"/>
        </w:rPr>
        <w:fldChar w:fldCharType="end"/>
      </w:r>
    </w:p>
    <w:p w14:paraId="17C022C8">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"_Toc243125636" </w:instrText>
      </w:r>
      <w:r>
        <w:fldChar w:fldCharType="separate"/>
      </w:r>
      <w:r>
        <w:rPr>
          <w:rStyle w:val="20"/>
          <w:sz w:val="24"/>
        </w:rPr>
        <w:t>4.6. Kiểm tra input không hợp lệ — LOI01</w:t>
      </w:r>
      <w:r>
        <w:rPr>
          <w:sz w:val="24"/>
        </w:rPr>
        <w:tab/>
      </w:r>
      <w:r>
        <w:rPr>
          <w:sz w:val="24"/>
        </w:rPr>
        <w:fldChar w:fldCharType="begin"/>
      </w:r>
      <w:r>
        <w:rPr>
          <w:sz w:val="24"/>
        </w:rPr>
        <w:instrText xml:space="preserve"> PAGEREF _Toc243125636 \h </w:instrText>
      </w:r>
      <w:r>
        <w:rPr>
          <w:sz w:val="24"/>
        </w:rPr>
        <w:fldChar w:fldCharType="separate"/>
      </w:r>
      <w:r>
        <w:rPr>
          <w:sz w:val="24"/>
        </w:rPr>
        <w:t>22</w:t>
      </w:r>
      <w:r>
        <w:rPr>
          <w:sz w:val="24"/>
        </w:rPr>
        <w:fldChar w:fldCharType="end"/>
      </w:r>
      <w:r>
        <w:rPr>
          <w:sz w:val="24"/>
        </w:rPr>
        <w:fldChar w:fldCharType="end"/>
      </w:r>
    </w:p>
    <w:p w14:paraId="410303E2">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"_Toc243125637" </w:instrText>
      </w:r>
      <w:r>
        <w:fldChar w:fldCharType="separate"/>
      </w:r>
      <w:r>
        <w:rPr>
          <w:rStyle w:val="20"/>
          <w:sz w:val="24"/>
        </w:rPr>
        <w:t>4.7. Kết quả toàn bộ kiểm thử</w:t>
      </w:r>
      <w:r>
        <w:rPr>
          <w:sz w:val="24"/>
        </w:rPr>
        <w:tab/>
      </w:r>
      <w:r>
        <w:rPr>
          <w:sz w:val="24"/>
        </w:rPr>
        <w:fldChar w:fldCharType="begin"/>
      </w:r>
      <w:r>
        <w:rPr>
          <w:sz w:val="24"/>
        </w:rPr>
        <w:instrText xml:space="preserve"> PAGEREF _Toc243125637 \h </w:instrText>
      </w:r>
      <w:r>
        <w:rPr>
          <w:sz w:val="24"/>
        </w:rPr>
        <w:fldChar w:fldCharType="separate"/>
      </w:r>
      <w:r>
        <w:rPr>
          <w:sz w:val="24"/>
        </w:rPr>
        <w:t>23</w:t>
      </w:r>
      <w:r>
        <w:rPr>
          <w:sz w:val="24"/>
        </w:rPr>
        <w:fldChar w:fldCharType="end"/>
      </w:r>
      <w:r>
        <w:rPr>
          <w:sz w:val="24"/>
        </w:rPr>
        <w:fldChar w:fldCharType="end"/>
      </w:r>
    </w:p>
    <w:p w14:paraId="2BB8DBE8">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"_Toc243125638" </w:instrText>
      </w:r>
      <w:r>
        <w:fldChar w:fldCharType="separate"/>
      </w:r>
      <w:r>
        <w:rPr>
          <w:rStyle w:val="20"/>
          <w:sz w:val="24"/>
        </w:rPr>
        <w:t>4.8. Khảo sát ba quy mô hoặc ba cấu hình hợp lệ</w:t>
      </w:r>
      <w:r>
        <w:rPr>
          <w:sz w:val="24"/>
        </w:rPr>
        <w:tab/>
      </w:r>
      <w:r>
        <w:rPr>
          <w:sz w:val="24"/>
        </w:rPr>
        <w:fldChar w:fldCharType="begin"/>
      </w:r>
      <w:r>
        <w:rPr>
          <w:sz w:val="24"/>
        </w:rPr>
        <w:instrText xml:space="preserve"> PAGEREF _Toc243125638 \h </w:instrText>
      </w:r>
      <w:r>
        <w:rPr>
          <w:sz w:val="24"/>
        </w:rPr>
        <w:fldChar w:fldCharType="separate"/>
      </w:r>
      <w:r>
        <w:rPr>
          <w:sz w:val="24"/>
        </w:rPr>
        <w:t>24</w:t>
      </w:r>
      <w:r>
        <w:rPr>
          <w:sz w:val="24"/>
        </w:rPr>
        <w:fldChar w:fldCharType="end"/>
      </w:r>
      <w:r>
        <w:rPr>
          <w:sz w:val="24"/>
        </w:rPr>
        <w:fldChar w:fldCharType="end"/>
      </w:r>
    </w:p>
    <w:p w14:paraId="6DD90ED9">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"_Toc243125639" </w:instrText>
      </w:r>
      <w:r>
        <w:fldChar w:fldCharType="separate"/>
      </w:r>
      <w:r>
        <w:rPr>
          <w:rStyle w:val="20"/>
          <w:sz w:val="24"/>
        </w:rPr>
        <w:t>4.9. GitHub và chạy lại từ bản clone sạch</w:t>
      </w:r>
      <w:r>
        <w:rPr>
          <w:sz w:val="24"/>
        </w:rPr>
        <w:tab/>
      </w:r>
      <w:r>
        <w:rPr>
          <w:sz w:val="24"/>
        </w:rPr>
        <w:fldChar w:fldCharType="begin"/>
      </w:r>
      <w:r>
        <w:rPr>
          <w:sz w:val="24"/>
        </w:rPr>
        <w:instrText xml:space="preserve"> PAGEREF _Toc243125639 \h </w:instrText>
      </w:r>
      <w:r>
        <w:rPr>
          <w:sz w:val="24"/>
        </w:rPr>
        <w:fldChar w:fldCharType="separate"/>
      </w:r>
      <w:r>
        <w:rPr>
          <w:sz w:val="24"/>
        </w:rPr>
        <w:t>26</w:t>
      </w:r>
      <w:r>
        <w:rPr>
          <w:sz w:val="24"/>
        </w:rPr>
        <w:fldChar w:fldCharType="end"/>
      </w:r>
      <w:r>
        <w:rPr>
          <w:sz w:val="24"/>
        </w:rPr>
        <w:fldChar w:fldCharType="end"/>
      </w:r>
    </w:p>
    <w:p w14:paraId="3B1B842F">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"_Toc243125640" </w:instrText>
      </w:r>
      <w:r>
        <w:fldChar w:fldCharType="separate"/>
      </w:r>
      <w:r>
        <w:rPr>
          <w:rStyle w:val="20"/>
          <w:sz w:val="24"/>
        </w:rPr>
        <w:t>CHƯƠNG 5. KẾT LUẬN VÀ HƯỚNG PHÁT TRIỂN</w:t>
      </w:r>
      <w:r>
        <w:rPr>
          <w:sz w:val="24"/>
        </w:rPr>
        <w:tab/>
      </w:r>
      <w:r>
        <w:rPr>
          <w:sz w:val="24"/>
        </w:rPr>
        <w:fldChar w:fldCharType="begin"/>
      </w:r>
      <w:r>
        <w:rPr>
          <w:sz w:val="24"/>
        </w:rPr>
        <w:instrText xml:space="preserve"> PAGEREF _Toc243125640 \h </w:instrText>
      </w:r>
      <w:r>
        <w:rPr>
          <w:sz w:val="24"/>
        </w:rPr>
        <w:fldChar w:fldCharType="separate"/>
      </w:r>
      <w:r>
        <w:rPr>
          <w:sz w:val="24"/>
        </w:rPr>
        <w:t>29</w:t>
      </w:r>
      <w:r>
        <w:rPr>
          <w:sz w:val="24"/>
        </w:rPr>
        <w:fldChar w:fldCharType="end"/>
      </w:r>
      <w:r>
        <w:rPr>
          <w:sz w:val="24"/>
        </w:rPr>
        <w:fldChar w:fldCharType="end"/>
      </w:r>
    </w:p>
    <w:p w14:paraId="29AAC18A">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"_Toc243125641" </w:instrText>
      </w:r>
      <w:r>
        <w:fldChar w:fldCharType="separate"/>
      </w:r>
      <w:r>
        <w:rPr>
          <w:rStyle w:val="20"/>
          <w:sz w:val="24"/>
        </w:rPr>
        <w:t>5.1. Mức hoàn thành so với phiếu</w:t>
      </w:r>
      <w:r>
        <w:rPr>
          <w:sz w:val="24"/>
        </w:rPr>
        <w:tab/>
      </w:r>
      <w:r>
        <w:rPr>
          <w:sz w:val="24"/>
        </w:rPr>
        <w:fldChar w:fldCharType="begin"/>
      </w:r>
      <w:r>
        <w:rPr>
          <w:sz w:val="24"/>
        </w:rPr>
        <w:instrText xml:space="preserve"> PAGEREF _Toc243125641 \h </w:instrText>
      </w:r>
      <w:r>
        <w:rPr>
          <w:sz w:val="24"/>
        </w:rPr>
        <w:fldChar w:fldCharType="separate"/>
      </w:r>
      <w:r>
        <w:rPr>
          <w:sz w:val="24"/>
        </w:rPr>
        <w:t>29</w:t>
      </w:r>
      <w:r>
        <w:rPr>
          <w:sz w:val="24"/>
        </w:rPr>
        <w:fldChar w:fldCharType="end"/>
      </w:r>
      <w:r>
        <w:rPr>
          <w:sz w:val="24"/>
        </w:rPr>
        <w:fldChar w:fldCharType="end"/>
      </w:r>
    </w:p>
    <w:p w14:paraId="16CF8308">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"_Toc243125642" </w:instrText>
      </w:r>
      <w:r>
        <w:fldChar w:fldCharType="separate"/>
      </w:r>
      <w:r>
        <w:rPr>
          <w:rStyle w:val="20"/>
          <w:sz w:val="24"/>
        </w:rPr>
        <w:t>5.2. Giới hạn và bài học</w:t>
      </w:r>
      <w:r>
        <w:rPr>
          <w:sz w:val="24"/>
        </w:rPr>
        <w:tab/>
      </w:r>
      <w:r>
        <w:rPr>
          <w:sz w:val="24"/>
        </w:rPr>
        <w:fldChar w:fldCharType="begin"/>
      </w:r>
      <w:r>
        <w:rPr>
          <w:sz w:val="24"/>
        </w:rPr>
        <w:instrText xml:space="preserve"> PAGEREF _Toc243125642 \h </w:instrText>
      </w:r>
      <w:r>
        <w:rPr>
          <w:sz w:val="24"/>
        </w:rPr>
        <w:fldChar w:fldCharType="separate"/>
      </w:r>
      <w:r>
        <w:rPr>
          <w:sz w:val="24"/>
        </w:rPr>
        <w:t>29</w:t>
      </w:r>
      <w:r>
        <w:rPr>
          <w:sz w:val="24"/>
        </w:rPr>
        <w:fldChar w:fldCharType="end"/>
      </w:r>
      <w:r>
        <w:rPr>
          <w:sz w:val="24"/>
        </w:rPr>
        <w:fldChar w:fldCharType="end"/>
      </w:r>
    </w:p>
    <w:p w14:paraId="31E290B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"_Toc243125643" </w:instrText>
      </w:r>
      <w:r>
        <w:fldChar w:fldCharType="separate"/>
      </w:r>
      <w:r>
        <w:rPr>
          <w:rStyle w:val="20"/>
          <w:sz w:val="24"/>
        </w:rPr>
        <w:t>5.3. Hướng phát triển phù hợp</w:t>
      </w:r>
      <w:r>
        <w:rPr>
          <w:sz w:val="24"/>
        </w:rPr>
        <w:tab/>
      </w:r>
      <w:r>
        <w:rPr>
          <w:sz w:val="24"/>
        </w:rPr>
        <w:fldChar w:fldCharType="begin"/>
      </w:r>
      <w:r>
        <w:rPr>
          <w:sz w:val="24"/>
        </w:rPr>
        <w:instrText xml:space="preserve"> PAGEREF _Toc243125643 \h </w:instrText>
      </w:r>
      <w:r>
        <w:rPr>
          <w:sz w:val="24"/>
        </w:rPr>
        <w:fldChar w:fldCharType="separate"/>
      </w:r>
      <w:r>
        <w:rPr>
          <w:sz w:val="24"/>
        </w:rPr>
        <w:t>29</w:t>
      </w:r>
      <w:r>
        <w:rPr>
          <w:sz w:val="24"/>
        </w:rPr>
        <w:fldChar w:fldCharType="end"/>
      </w:r>
      <w:r>
        <w:rPr>
          <w:sz w:val="24"/>
        </w:rPr>
        <w:fldChar w:fldCharType="end"/>
      </w:r>
    </w:p>
    <w:p w14:paraId="5BD688E8">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"_Toc243125644" </w:instrText>
      </w:r>
      <w:r>
        <w:fldChar w:fldCharType="separate"/>
      </w:r>
      <w:r>
        <w:rPr>
          <w:rStyle w:val="20"/>
          <w:sz w:val="24"/>
        </w:rPr>
        <w:t>TÀI LIỆU THAM KHẢO</w:t>
      </w:r>
      <w:r>
        <w:rPr>
          <w:sz w:val="24"/>
        </w:rPr>
        <w:tab/>
      </w:r>
      <w:r>
        <w:rPr>
          <w:sz w:val="24"/>
        </w:rPr>
        <w:fldChar w:fldCharType="begin"/>
      </w:r>
      <w:r>
        <w:rPr>
          <w:sz w:val="24"/>
        </w:rPr>
        <w:instrText xml:space="preserve"> PAGEREF _Toc243125644 \h </w:instrText>
      </w:r>
      <w:r>
        <w:rPr>
          <w:sz w:val="24"/>
        </w:rPr>
        <w:fldChar w:fldCharType="separate"/>
      </w:r>
      <w:r>
        <w:rPr>
          <w:sz w:val="24"/>
        </w:rPr>
        <w:t>30</w:t>
      </w:r>
      <w:r>
        <w:rPr>
          <w:sz w:val="24"/>
        </w:rPr>
        <w:fldChar w:fldCharType="end"/>
      </w:r>
      <w:r>
        <w:rPr>
          <w:sz w:val="24"/>
        </w:rPr>
        <w:fldChar w:fldCharType="end"/>
      </w:r>
    </w:p>
    <w:p w14:paraId="504F109C">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"_Toc243125645" </w:instrText>
      </w:r>
      <w:r>
        <w:fldChar w:fldCharType="separate"/>
      </w:r>
      <w:r>
        <w:rPr>
          <w:rStyle w:val="20"/>
          <w:sz w:val="24"/>
        </w:rPr>
        <w:t>PHỤ LỤC</w:t>
      </w:r>
      <w:r>
        <w:rPr>
          <w:sz w:val="24"/>
        </w:rPr>
        <w:tab/>
      </w:r>
      <w:r>
        <w:rPr>
          <w:sz w:val="24"/>
        </w:rPr>
        <w:fldChar w:fldCharType="begin"/>
      </w:r>
      <w:r>
        <w:rPr>
          <w:sz w:val="24"/>
        </w:rPr>
        <w:instrText xml:space="preserve"> PAGEREF _Toc243125645 \h </w:instrText>
      </w:r>
      <w:r>
        <w:rPr>
          <w:sz w:val="24"/>
        </w:rPr>
        <w:fldChar w:fldCharType="separate"/>
      </w:r>
      <w:r>
        <w:rPr>
          <w:sz w:val="24"/>
        </w:rPr>
        <w:t>PL-1</w:t>
      </w:r>
      <w:r>
        <w:rPr>
          <w:sz w:val="24"/>
        </w:rPr>
        <w:fldChar w:fldCharType="end"/>
      </w:r>
      <w:r>
        <w:rPr>
          <w:sz w:val="24"/>
        </w:rPr>
        <w:fldChar w:fldCharType="end"/>
      </w:r>
    </w:p>
    <w:p w14:paraId="043D12D5">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"_Toc243125646" </w:instrText>
      </w:r>
      <w:r>
        <w:fldChar w:fldCharType="separate"/>
      </w:r>
      <w:r>
        <w:rPr>
          <w:rStyle w:val="20"/>
          <w:sz w:val="24"/>
        </w:rPr>
        <w:t>PHỤ LỤC A. Tổ chức mã và hướng dẫn chạy</w:t>
      </w:r>
      <w:r>
        <w:rPr>
          <w:sz w:val="24"/>
        </w:rPr>
        <w:tab/>
      </w:r>
      <w:r>
        <w:rPr>
          <w:sz w:val="24"/>
        </w:rPr>
        <w:fldChar w:fldCharType="begin"/>
      </w:r>
      <w:r>
        <w:rPr>
          <w:sz w:val="24"/>
        </w:rPr>
        <w:instrText xml:space="preserve"> PAGEREF _Toc243125646 \h </w:instrText>
      </w:r>
      <w:r>
        <w:rPr>
          <w:sz w:val="24"/>
        </w:rPr>
        <w:fldChar w:fldCharType="separate"/>
      </w:r>
      <w:r>
        <w:rPr>
          <w:sz w:val="24"/>
        </w:rPr>
        <w:t>PL-1</w:t>
      </w:r>
      <w:r>
        <w:rPr>
          <w:sz w:val="24"/>
        </w:rPr>
        <w:fldChar w:fldCharType="end"/>
      </w:r>
      <w:r>
        <w:rPr>
          <w:sz w:val="24"/>
        </w:rPr>
        <w:fldChar w:fldCharType="end"/>
      </w:r>
    </w:p>
    <w:p w14:paraId="360826E8">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"_Toc243125647" </w:instrText>
      </w:r>
      <w:r>
        <w:fldChar w:fldCharType="separate"/>
      </w:r>
      <w:r>
        <w:rPr>
          <w:rStyle w:val="20"/>
          <w:sz w:val="24"/>
        </w:rPr>
        <w:t>PHỤ LỤC B. Danh mục bằng chứng</w:t>
      </w:r>
      <w:r>
        <w:rPr>
          <w:sz w:val="24"/>
        </w:rPr>
        <w:tab/>
      </w:r>
      <w:r>
        <w:rPr>
          <w:sz w:val="24"/>
        </w:rPr>
        <w:fldChar w:fldCharType="begin"/>
      </w:r>
      <w:r>
        <w:rPr>
          <w:sz w:val="24"/>
        </w:rPr>
        <w:instrText xml:space="preserve"> PAGEREF _Toc243125647 \h </w:instrText>
      </w:r>
      <w:r>
        <w:rPr>
          <w:sz w:val="24"/>
        </w:rPr>
        <w:fldChar w:fldCharType="separate"/>
      </w:r>
      <w:r>
        <w:rPr>
          <w:sz w:val="24"/>
        </w:rPr>
        <w:t>PL-2</w:t>
      </w:r>
      <w:r>
        <w:rPr>
          <w:sz w:val="24"/>
        </w:rPr>
        <w:fldChar w:fldCharType="end"/>
      </w:r>
      <w:r>
        <w:rPr>
          <w:sz w:val="24"/>
        </w:rPr>
        <w:fldChar w:fldCharType="end"/>
      </w:r>
    </w:p>
    <w:p w14:paraId="71C96E9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"_Toc243125648" </w:instrText>
      </w:r>
      <w:r>
        <w:fldChar w:fldCharType="separate"/>
      </w:r>
      <w:r>
        <w:rPr>
          <w:rStyle w:val="20"/>
          <w:sz w:val="24"/>
        </w:rPr>
        <w:t>PHỤ LỤC C. Tự kiểm trước khi nộp</w:t>
      </w:r>
      <w:r>
        <w:rPr>
          <w:sz w:val="24"/>
        </w:rPr>
        <w:tab/>
      </w:r>
      <w:r>
        <w:rPr>
          <w:sz w:val="24"/>
        </w:rPr>
        <w:fldChar w:fldCharType="begin"/>
      </w:r>
      <w:r>
        <w:rPr>
          <w:sz w:val="24"/>
        </w:rPr>
        <w:instrText xml:space="preserve"> PAGEREF _Toc243125648 \h </w:instrText>
      </w:r>
      <w:r>
        <w:rPr>
          <w:sz w:val="24"/>
        </w:rPr>
        <w:fldChar w:fldCharType="separate"/>
      </w:r>
      <w:r>
        <w:rPr>
          <w:sz w:val="24"/>
        </w:rPr>
        <w:t>PL-3</w:t>
      </w:r>
      <w:r>
        <w:rPr>
          <w:sz w:val="24"/>
        </w:rPr>
        <w:fldChar w:fldCharType="end"/>
      </w:r>
      <w:r>
        <w:rPr>
          <w:sz w:val="24"/>
        </w:rPr>
        <w:fldChar w:fldCharType="end"/>
      </w:r>
    </w:p>
    <w:p w14:paraId="57A48EAA">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"_Toc243125649" </w:instrText>
      </w:r>
      <w:r>
        <w:fldChar w:fldCharType="separate"/>
      </w:r>
      <w:r>
        <w:rPr>
          <w:rStyle w:val="20"/>
          <w:sz w:val="24"/>
        </w:rPr>
        <w:t>PHỤ LỤC D HƯỚNG DẪN NỘP CLASSROOM</w:t>
      </w:r>
      <w:r>
        <w:rPr>
          <w:sz w:val="24"/>
        </w:rPr>
        <w:tab/>
      </w:r>
      <w:r>
        <w:rPr>
          <w:sz w:val="24"/>
        </w:rPr>
        <w:fldChar w:fldCharType="begin"/>
      </w:r>
      <w:r>
        <w:rPr>
          <w:sz w:val="24"/>
        </w:rPr>
        <w:instrText xml:space="preserve"> PAGEREF _Toc243125649 \h </w:instrText>
      </w:r>
      <w:r>
        <w:rPr>
          <w:sz w:val="24"/>
        </w:rPr>
        <w:fldChar w:fldCharType="separate"/>
      </w:r>
      <w:r>
        <w:rPr>
          <w:sz w:val="24"/>
        </w:rPr>
        <w:t>PL-4</w:t>
      </w:r>
      <w:r>
        <w:rPr>
          <w:sz w:val="24"/>
        </w:rPr>
        <w:fldChar w:fldCharType="end"/>
      </w:r>
      <w:r>
        <w:rPr>
          <w:sz w:val="24"/>
        </w:rPr>
        <w:fldChar w:fldCharType="end"/>
      </w:r>
    </w:p>
    <w:p w14:paraId="0289A8F9">
      <w:r>
        <w:rPr>
          <w:sz w:val="24"/>
        </w:rPr>
        <w:fldChar w:fldCharType="end"/>
      </w:r>
    </w:p>
    <w:p w14:paraId="76241931">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MỤC THUẬT NGỮ VÀ CHỮ VIẾT TẮT</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3402"/>
        <w:gridCol w:w="5669"/>
      </w:tblGrid>
      <w:tr w14:paraId="23671B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3402" w:type="dxa"/>
            <w:shd w:val="clear" w:color="auto" w:fill="E8EBEF"/>
            <w:vAlign w:val="center"/>
          </w:tcPr>
          <w:p w14:paraId="61E76A9B">
            <w:pPr>
              <w:spacing w:after="40" w:line="252" w:lineRule="auto"/>
            </w:pPr>
            <w:r>
              <w:rPr>
                <w:b/>
                <w:sz w:val="24"/>
              </w:rPr>
              <w:t>Ký hiệu hoặc chữ viết tắt</w:t>
            </w:r>
          </w:p>
        </w:tc>
        <w:tc>
          <w:tcPr>
            <w:tcW w:w="5669" w:type="dxa"/>
            <w:shd w:val="clear" w:color="auto" w:fill="E8EBEF"/>
            <w:vAlign w:val="center"/>
          </w:tcPr>
          <w:p w14:paraId="05F1AC2E">
            <w:pPr>
              <w:spacing w:after="40" w:line="252" w:lineRule="auto"/>
            </w:pPr>
            <w:r>
              <w:rPr>
                <w:b/>
                <w:sz w:val="24"/>
              </w:rPr>
              <w:t>Ý nghĩa trong đề tài</w:t>
            </w:r>
          </w:p>
        </w:tc>
      </w:tr>
      <w:tr w14:paraId="327084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45951A91">
            <w:pPr>
              <w:spacing w:after="40" w:line="252" w:lineRule="auto"/>
            </w:pPr>
            <w:sdt>
              <w:sdtPr>
                <w:alias w:val="Ký hiệu1"/>
                <w:tag w:val="SV_0031"/>
                <w:id w:val="700031"/>
                <w:text w:multiLine="1"/>
              </w:sdtPr>
              <w:sdtContent>
                <w:r>
                  <w:rPr>
                    <w:sz w:val="24"/>
                  </w:rPr>
                  <w:t>n; m</w:t>
                </w:r>
              </w:sdtContent>
            </w:sdt>
          </w:p>
        </w:tc>
        <w:tc>
          <w:tcPr>
            <w:tcW w:w="5669" w:type="dxa"/>
            <w:vAlign w:val="center"/>
          </w:tcPr>
          <w:p w14:paraId="0428F5F6">
            <w:pPr>
              <w:spacing w:after="40" w:line="252" w:lineRule="auto"/>
            </w:pPr>
            <w:sdt>
              <w:sdtPr>
                <w:alias w:val="Định nghĩa và đơn vị nếu có"/>
                <w:tag w:val="SV_0032"/>
                <w:id w:val="700032"/>
                <w:text w:multiLine="1"/>
              </w:sdtPr>
              <w:sdtContent>
                <w:r>
                  <w:rPr>
                    <w:sz w:val="24"/>
                  </w:rPr>
                  <w:t>Số đỉnh và số cạnh</w:t>
                </w:r>
              </w:sdtContent>
            </w:sdt>
          </w:p>
        </w:tc>
      </w:tr>
      <w:tr w14:paraId="4117CF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218CB4AE">
            <w:pPr>
              <w:spacing w:after="40" w:line="252" w:lineRule="auto"/>
            </w:pPr>
            <w:sdt>
              <w:sdtPr>
                <w:alias w:val="Ký hiệu2"/>
                <w:tag w:val="SV_0033"/>
                <w:id w:val="700033"/>
                <w:text w:multiLine="1"/>
              </w:sdtPr>
              <w:sdtContent>
                <w:r>
                  <w:rPr>
                    <w:sz w:val="24"/>
                  </w:rPr>
                  <w:t>ke; visited</w:t>
                </w:r>
              </w:sdtContent>
            </w:sdt>
          </w:p>
        </w:tc>
        <w:tc>
          <w:tcPr>
            <w:tcW w:w="5669" w:type="dxa"/>
            <w:vAlign w:val="center"/>
          </w:tcPr>
          <w:p w14:paraId="2DFC3F5E">
            <w:pPr>
              <w:spacing w:after="40" w:line="252" w:lineRule="auto"/>
            </w:pPr>
            <w:sdt>
              <w:sdtPr>
                <w:alias w:val="Dùng thống nhất trong lý thuyết và mã"/>
                <w:tag w:val="SV_0034"/>
                <w:id w:val="700034"/>
                <w:text w:multiLine="1"/>
              </w:sdtPr>
              <w:sdtContent>
                <w:r>
                  <w:rPr>
                    <w:sz w:val="24"/>
                  </w:rPr>
                  <w:t>Danh sách kề; mảng đã thăm</w:t>
                </w:r>
              </w:sdtContent>
            </w:sdt>
          </w:p>
        </w:tc>
      </w:tr>
      <w:tr w14:paraId="2139E9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4F29FE71">
            <w:pPr>
              <w:spacing w:after="40" w:line="252" w:lineRule="auto"/>
            </w:pPr>
            <w:sdt>
              <w:sdtPr>
                <w:alias w:val="Ký hiệu2"/>
                <w:tag w:val="SV_0033"/>
                <w:id w:val="20173"/>
                <w:text w:multiLine="1"/>
              </w:sdtPr>
              <w:sdtContent>
                <w:r>
                  <w:rPr>
                    <w:sz w:val="24"/>
                  </w:rPr>
                  <w:t>s; cha</w:t>
                </w:r>
              </w:sdtContent>
            </w:sdt>
          </w:p>
        </w:tc>
        <w:tc>
          <w:tcPr>
            <w:tcW w:w="5669" w:type="dxa"/>
            <w:vAlign w:val="center"/>
          </w:tcPr>
          <w:p w14:paraId="207153A0">
            <w:pPr>
              <w:spacing w:after="40" w:line="252" w:lineRule="auto"/>
            </w:pPr>
            <w:sdt>
              <w:sdtPr>
                <w:alias w:val="Dùng thống nhất trong lý thuyết và mã"/>
                <w:tag w:val="SV_0034"/>
                <w:id w:val="20174"/>
                <w:text w:multiLine="1"/>
              </w:sdtPr>
              <w:sdtContent>
                <w:r>
                  <w:rPr>
                    <w:sz w:val="24"/>
                  </w:rPr>
                  <w:t>Nguồn; mảng cha</w:t>
                </w:r>
              </w:sdtContent>
            </w:sdt>
          </w:p>
        </w:tc>
      </w:tr>
      <w:tr w14:paraId="74A817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08D7D981">
            <w:pPr>
              <w:spacing w:after="40" w:line="252" w:lineRule="auto"/>
            </w:pPr>
            <w:sdt>
              <w:sdtPr>
                <w:alias w:val="Ký hiệu2"/>
                <w:tag w:val="SV_0033"/>
                <w:id w:val="20175"/>
                <w:text w:multiLine="1"/>
              </w:sdtPr>
              <w:sdtContent>
                <w:r>
                  <w:rPr>
                    <w:sz w:val="24"/>
                  </w:rPr>
                  <w:t>C; S</w:t>
                </w:r>
              </w:sdtContent>
            </w:sdt>
          </w:p>
        </w:tc>
        <w:tc>
          <w:tcPr>
            <w:tcW w:w="5669" w:type="dxa"/>
            <w:vAlign w:val="center"/>
          </w:tcPr>
          <w:p w14:paraId="0680C359">
            <w:pPr>
              <w:spacing w:after="40" w:line="252" w:lineRule="auto"/>
            </w:pPr>
            <w:sdt>
              <w:sdtPr>
                <w:alias w:val="Dùng thống nhất trong lý thuyết và mã"/>
                <w:tag w:val="SV_0034"/>
                <w:id w:val="20176"/>
                <w:text w:multiLine="1"/>
              </w:sdtPr>
              <w:sdtContent>
                <w:r>
                  <w:rPr>
                    <w:sz w:val="24"/>
                  </w:rPr>
                  <w:t>Commit mã chạy và commit nộp cuối</w:t>
                </w:r>
              </w:sdtContent>
            </w:sdt>
          </w:p>
        </w:tc>
      </w:tr>
    </w:tbl>
    <w:p w14:paraId="49902AE2">
      <w:pPr>
        <w:pStyle w:val="169"/>
        <w:spacing w:before="0" w:line="240" w:lineRule="auto"/>
        <w:ind w:firstLine="0"/>
        <w:jc w:val="left"/>
      </w:pPr>
    </w:p>
    <w:p w14:paraId="3ACA0900">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SÁCH BẢNG</w:t>
      </w:r>
    </w:p>
    <w:p w14:paraId="36A73912">
      <w:pPr>
        <w:pStyle w:val="38"/>
        <w:tabs>
          <w:tab w:val="right" w:leader="dot" w:pos="9061"/>
        </w:tabs>
        <w:spacing w:after="0"/>
        <w:rPr>
          <w:rFonts w:eastAsiaTheme="minorEastAsia"/>
          <w:color w:val="auto"/>
          <w:kern w:val="2"/>
          <w:sz w:val="24"/>
          <w:szCs w:val="24"/>
          <w:lang w:val="en-US" w:eastAsia="en-US"/>
          <w14:ligatures w14:val="standardContextual"/>
        </w:rPr>
      </w:pPr>
      <w:r>
        <w:rPr>
          <w:sz w:val="24"/>
        </w:rPr>
        <w:fldChar w:fldCharType="begin"/>
      </w:r>
      <w:r>
        <w:rPr>
          <w:sz w:val="24"/>
        </w:rPr>
        <w:instrText xml:space="preserve">TOC \t "Chú thích bảng,1" \h \z</w:instrText>
      </w:r>
      <w:r>
        <w:rPr>
          <w:sz w:val="24"/>
        </w:rPr>
        <w:fldChar w:fldCharType="separate"/>
      </w:r>
      <w:r>
        <w:fldChar w:fldCharType="begin"/>
      </w:r>
      <w:r>
        <w:instrText xml:space="preserve"> HYPERLINK \l "_Toc243125650" </w:instrText>
      </w:r>
      <w:r>
        <w:fldChar w:fldCharType="separate"/>
      </w:r>
      <w:r>
        <w:rPr>
          <w:rStyle w:val="20"/>
          <w:sz w:val="24"/>
        </w:rPr>
        <w:t>Bảng 1.1 Đặc tả dữ liệu vào</w:t>
      </w:r>
      <w:r>
        <w:rPr>
          <w:sz w:val="24"/>
        </w:rPr>
        <w:tab/>
      </w:r>
      <w:r>
        <w:rPr>
          <w:sz w:val="24"/>
        </w:rPr>
        <w:fldChar w:fldCharType="begin"/>
      </w:r>
      <w:r>
        <w:rPr>
          <w:sz w:val="24"/>
        </w:rPr>
        <w:instrText xml:space="preserve"> PAGEREF _Toc243125650 \h </w:instrText>
      </w:r>
      <w:r>
        <w:rPr>
          <w:sz w:val="24"/>
        </w:rPr>
        <w:fldChar w:fldCharType="separate"/>
      </w:r>
      <w:r>
        <w:rPr>
          <w:sz w:val="24"/>
        </w:rPr>
        <w:t>1</w:t>
      </w:r>
      <w:r>
        <w:rPr>
          <w:sz w:val="24"/>
        </w:rPr>
        <w:fldChar w:fldCharType="end"/>
      </w:r>
      <w:r>
        <w:rPr>
          <w:sz w:val="24"/>
        </w:rPr>
        <w:fldChar w:fldCharType="end"/>
      </w:r>
    </w:p>
    <w:p w14:paraId="48454413">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"_Toc243125651" </w:instrText>
      </w:r>
      <w:r>
        <w:fldChar w:fldCharType="separate"/>
      </w:r>
      <w:r>
        <w:rPr>
          <w:rStyle w:val="20"/>
          <w:sz w:val="24"/>
        </w:rPr>
        <w:t>Bảng 1.2 Đặc tả kết quả đầu ra</w:t>
      </w:r>
      <w:r>
        <w:rPr>
          <w:sz w:val="24"/>
        </w:rPr>
        <w:tab/>
      </w:r>
      <w:r>
        <w:rPr>
          <w:sz w:val="24"/>
        </w:rPr>
        <w:fldChar w:fldCharType="begin"/>
      </w:r>
      <w:r>
        <w:rPr>
          <w:sz w:val="24"/>
        </w:rPr>
        <w:instrText xml:space="preserve"> PAGEREF _Toc243125651 \h </w:instrText>
      </w:r>
      <w:r>
        <w:rPr>
          <w:sz w:val="24"/>
        </w:rPr>
        <w:fldChar w:fldCharType="separate"/>
      </w:r>
      <w:r>
        <w:rPr>
          <w:sz w:val="24"/>
        </w:rPr>
        <w:t>2</w:t>
      </w:r>
      <w:r>
        <w:rPr>
          <w:sz w:val="24"/>
        </w:rPr>
        <w:fldChar w:fldCharType="end"/>
      </w:r>
      <w:r>
        <w:rPr>
          <w:sz w:val="24"/>
        </w:rPr>
        <w:fldChar w:fldCharType="end"/>
      </w:r>
    </w:p>
    <w:p w14:paraId="24517342">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"_Toc243125652" </w:instrText>
      </w:r>
      <w:r>
        <w:fldChar w:fldCharType="separate"/>
      </w:r>
      <w:r>
        <w:rPr>
          <w:rStyle w:val="20"/>
          <w:sz w:val="24"/>
        </w:rPr>
        <w:t>Bảng 1.3 Đối chiếu yêu cầu và sản phẩm</w:t>
      </w:r>
      <w:r>
        <w:rPr>
          <w:sz w:val="24"/>
        </w:rPr>
        <w:tab/>
      </w:r>
      <w:r>
        <w:rPr>
          <w:sz w:val="24"/>
        </w:rPr>
        <w:fldChar w:fldCharType="begin"/>
      </w:r>
      <w:r>
        <w:rPr>
          <w:sz w:val="24"/>
        </w:rPr>
        <w:instrText xml:space="preserve"> PAGEREF _Toc243125652 \h </w:instrText>
      </w:r>
      <w:r>
        <w:rPr>
          <w:sz w:val="24"/>
        </w:rPr>
        <w:fldChar w:fldCharType="separate"/>
      </w:r>
      <w:r>
        <w:rPr>
          <w:sz w:val="24"/>
        </w:rPr>
        <w:t>2</w:t>
      </w:r>
      <w:r>
        <w:rPr>
          <w:sz w:val="24"/>
        </w:rPr>
        <w:fldChar w:fldCharType="end"/>
      </w:r>
      <w:r>
        <w:rPr>
          <w:sz w:val="24"/>
        </w:rPr>
        <w:fldChar w:fldCharType="end"/>
      </w:r>
    </w:p>
    <w:p w14:paraId="63BF6319">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"_Toc243125653" </w:instrText>
      </w:r>
      <w:r>
        <w:fldChar w:fldCharType="separate"/>
      </w:r>
      <w:r>
        <w:rPr>
          <w:rStyle w:val="20"/>
          <w:sz w:val="24"/>
        </w:rPr>
        <w:t>Bảng 2.1 Biến cấu trúc và điều kiện phải duy trì</w:t>
      </w:r>
      <w:r>
        <w:rPr>
          <w:sz w:val="24"/>
        </w:rPr>
        <w:tab/>
      </w:r>
      <w:r>
        <w:rPr>
          <w:sz w:val="24"/>
        </w:rPr>
        <w:fldChar w:fldCharType="begin"/>
      </w:r>
      <w:r>
        <w:rPr>
          <w:sz w:val="24"/>
        </w:rPr>
        <w:instrText xml:space="preserve"> PAGEREF _Toc243125653 \h </w:instrText>
      </w:r>
      <w:r>
        <w:rPr>
          <w:sz w:val="24"/>
        </w:rPr>
        <w:fldChar w:fldCharType="separate"/>
      </w:r>
      <w:r>
        <w:rPr>
          <w:sz w:val="24"/>
        </w:rPr>
        <w:t>3</w:t>
      </w:r>
      <w:r>
        <w:rPr>
          <w:sz w:val="24"/>
        </w:rPr>
        <w:fldChar w:fldCharType="end"/>
      </w:r>
      <w:r>
        <w:rPr>
          <w:sz w:val="24"/>
        </w:rPr>
        <w:fldChar w:fldCharType="end"/>
      </w:r>
    </w:p>
    <w:p w14:paraId="404991CB">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"_Toc243125654" </w:instrText>
      </w:r>
      <w:r>
        <w:fldChar w:fldCharType="separate"/>
      </w:r>
      <w:r>
        <w:rPr>
          <w:rStyle w:val="20"/>
          <w:sz w:val="24"/>
        </w:rPr>
        <w:t>Bảng 3.1 Tổ chức các hàm và tệp</w:t>
      </w:r>
      <w:r>
        <w:rPr>
          <w:sz w:val="24"/>
        </w:rPr>
        <w:tab/>
      </w:r>
      <w:r>
        <w:rPr>
          <w:sz w:val="24"/>
        </w:rPr>
        <w:fldChar w:fldCharType="begin"/>
      </w:r>
      <w:r>
        <w:rPr>
          <w:sz w:val="24"/>
        </w:rPr>
        <w:instrText xml:space="preserve"> PAGEREF _Toc243125654 \h </w:instrText>
      </w:r>
      <w:r>
        <w:rPr>
          <w:sz w:val="24"/>
        </w:rPr>
        <w:fldChar w:fldCharType="separate"/>
      </w:r>
      <w:r>
        <w:rPr>
          <w:sz w:val="24"/>
        </w:rPr>
        <w:t>6</w:t>
      </w:r>
      <w:r>
        <w:rPr>
          <w:sz w:val="24"/>
        </w:rPr>
        <w:fldChar w:fldCharType="end"/>
      </w:r>
      <w:r>
        <w:rPr>
          <w:sz w:val="24"/>
        </w:rPr>
        <w:fldChar w:fldCharType="end"/>
      </w:r>
    </w:p>
    <w:p w14:paraId="616AFF2C">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"_Toc243125655" </w:instrText>
      </w:r>
      <w:r>
        <w:fldChar w:fldCharType="separate"/>
      </w:r>
      <w:r>
        <w:rPr>
          <w:rStyle w:val="20"/>
          <w:sz w:val="24"/>
        </w:rPr>
        <w:t>Bảng 3.2 Tiền điều kiện và hậu điều kiện của các hàm</w:t>
      </w:r>
      <w:r>
        <w:rPr>
          <w:sz w:val="24"/>
        </w:rPr>
        <w:tab/>
      </w:r>
      <w:r>
        <w:rPr>
          <w:sz w:val="24"/>
        </w:rPr>
        <w:fldChar w:fldCharType="begin"/>
      </w:r>
      <w:r>
        <w:rPr>
          <w:sz w:val="24"/>
        </w:rPr>
        <w:instrText xml:space="preserve"> PAGEREF _Toc243125655 \h </w:instrText>
      </w:r>
      <w:r>
        <w:rPr>
          <w:sz w:val="24"/>
        </w:rPr>
        <w:fldChar w:fldCharType="separate"/>
      </w:r>
      <w:r>
        <w:rPr>
          <w:sz w:val="24"/>
        </w:rPr>
        <w:t>7</w:t>
      </w:r>
      <w:r>
        <w:rPr>
          <w:sz w:val="24"/>
        </w:rPr>
        <w:fldChar w:fldCharType="end"/>
      </w:r>
      <w:r>
        <w:rPr>
          <w:sz w:val="24"/>
        </w:rPr>
        <w:fldChar w:fldCharType="end"/>
      </w:r>
    </w:p>
    <w:p w14:paraId="60CC2070">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"_Toc243125656" </w:instrText>
      </w:r>
      <w:r>
        <w:fldChar w:fldCharType="separate"/>
      </w:r>
      <w:r>
        <w:rPr>
          <w:rStyle w:val="20"/>
          <w:sz w:val="24"/>
        </w:rPr>
        <w:t>Bảng 3.3 Truy vết ca VD01</w:t>
      </w:r>
      <w:r>
        <w:rPr>
          <w:sz w:val="24"/>
        </w:rPr>
        <w:tab/>
      </w:r>
      <w:r>
        <w:rPr>
          <w:sz w:val="24"/>
        </w:rPr>
        <w:fldChar w:fldCharType="begin"/>
      </w:r>
      <w:r>
        <w:rPr>
          <w:sz w:val="24"/>
        </w:rPr>
        <w:instrText xml:space="preserve"> PAGEREF _Toc243125656 \h </w:instrText>
      </w:r>
      <w:r>
        <w:rPr>
          <w:sz w:val="24"/>
        </w:rPr>
        <w:fldChar w:fldCharType="separate"/>
      </w:r>
      <w:r>
        <w:rPr>
          <w:sz w:val="24"/>
        </w:rPr>
        <w:t>9</w:t>
      </w:r>
      <w:r>
        <w:rPr>
          <w:sz w:val="24"/>
        </w:rPr>
        <w:fldChar w:fldCharType="end"/>
      </w:r>
      <w:r>
        <w:rPr>
          <w:sz w:val="24"/>
        </w:rPr>
        <w:fldChar w:fldCharType="end"/>
      </w:r>
    </w:p>
    <w:p w14:paraId="12054048">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"_Toc243125657" </w:instrText>
      </w:r>
      <w:r>
        <w:fldChar w:fldCharType="separate"/>
      </w:r>
      <w:r>
        <w:rPr>
          <w:rStyle w:val="20"/>
          <w:sz w:val="24"/>
        </w:rPr>
        <w:t>Bảng 3.4 Chi phí của từng pha trong bản cài</w:t>
      </w:r>
      <w:r>
        <w:rPr>
          <w:sz w:val="24"/>
        </w:rPr>
        <w:tab/>
      </w:r>
      <w:r>
        <w:rPr>
          <w:sz w:val="24"/>
        </w:rPr>
        <w:fldChar w:fldCharType="begin"/>
      </w:r>
      <w:r>
        <w:rPr>
          <w:sz w:val="24"/>
        </w:rPr>
        <w:instrText xml:space="preserve"> PAGEREF _Toc243125657 \h </w:instrText>
      </w:r>
      <w:r>
        <w:rPr>
          <w:sz w:val="24"/>
        </w:rPr>
        <w:fldChar w:fldCharType="separate"/>
      </w:r>
      <w:r>
        <w:rPr>
          <w:sz w:val="24"/>
        </w:rPr>
        <w:t>10</w:t>
      </w:r>
      <w:r>
        <w:rPr>
          <w:sz w:val="24"/>
        </w:rPr>
        <w:fldChar w:fldCharType="end"/>
      </w:r>
      <w:r>
        <w:rPr>
          <w:sz w:val="24"/>
        </w:rPr>
        <w:fldChar w:fldCharType="end"/>
      </w:r>
    </w:p>
    <w:p w14:paraId="6E7FCA98">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"_Toc243125658" </w:instrText>
      </w:r>
      <w:r>
        <w:fldChar w:fldCharType="separate"/>
      </w:r>
      <w:r>
        <w:rPr>
          <w:rStyle w:val="20"/>
          <w:sz w:val="24"/>
        </w:rPr>
        <w:t>Bảng 4.1 Ánh xạ năm ca kiểm trên phiếu</w:t>
      </w:r>
      <w:r>
        <w:rPr>
          <w:sz w:val="24"/>
        </w:rPr>
        <w:tab/>
      </w:r>
      <w:r>
        <w:rPr>
          <w:sz w:val="24"/>
        </w:rPr>
        <w:fldChar w:fldCharType="begin"/>
      </w:r>
      <w:r>
        <w:rPr>
          <w:sz w:val="24"/>
        </w:rPr>
        <w:instrText xml:space="preserve"> PAGEREF _Toc243125658 \h </w:instrText>
      </w:r>
      <w:r>
        <w:rPr>
          <w:sz w:val="24"/>
        </w:rPr>
        <w:fldChar w:fldCharType="separate"/>
      </w:r>
      <w:r>
        <w:rPr>
          <w:sz w:val="24"/>
        </w:rPr>
        <w:t>12</w:t>
      </w:r>
      <w:r>
        <w:rPr>
          <w:sz w:val="24"/>
        </w:rPr>
        <w:fldChar w:fldCharType="end"/>
      </w:r>
      <w:r>
        <w:rPr>
          <w:sz w:val="24"/>
        </w:rPr>
        <w:fldChar w:fldCharType="end"/>
      </w:r>
    </w:p>
    <w:p w14:paraId="378C0B2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"_Toc243125659" </w:instrText>
      </w:r>
      <w:r>
        <w:fldChar w:fldCharType="separate"/>
      </w:r>
      <w:r>
        <w:rPr>
          <w:rStyle w:val="20"/>
          <w:sz w:val="24"/>
        </w:rPr>
        <w:t>Bảng 4.2 Thiết kế ít nhất 12 ca kiểm độc lập</w:t>
      </w:r>
      <w:r>
        <w:rPr>
          <w:sz w:val="24"/>
        </w:rPr>
        <w:tab/>
      </w:r>
      <w:r>
        <w:rPr>
          <w:sz w:val="24"/>
        </w:rPr>
        <w:fldChar w:fldCharType="begin"/>
      </w:r>
      <w:r>
        <w:rPr>
          <w:sz w:val="24"/>
        </w:rPr>
        <w:instrText xml:space="preserve"> PAGEREF _Toc243125659 \h </w:instrText>
      </w:r>
      <w:r>
        <w:rPr>
          <w:sz w:val="24"/>
        </w:rPr>
        <w:fldChar w:fldCharType="separate"/>
      </w:r>
      <w:r>
        <w:rPr>
          <w:sz w:val="24"/>
        </w:rPr>
        <w:t>13</w:t>
      </w:r>
      <w:r>
        <w:rPr>
          <w:sz w:val="24"/>
        </w:rPr>
        <w:fldChar w:fldCharType="end"/>
      </w:r>
      <w:r>
        <w:rPr>
          <w:sz w:val="24"/>
        </w:rPr>
        <w:fldChar w:fldCharType="end"/>
      </w:r>
    </w:p>
    <w:p w14:paraId="12949A3B">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"_Toc243125660" </w:instrText>
      </w:r>
      <w:r>
        <w:fldChar w:fldCharType="separate"/>
      </w:r>
      <w:r>
        <w:rPr>
          <w:rStyle w:val="20"/>
          <w:sz w:val="24"/>
        </w:rPr>
        <w:t>Bảng 4.3 Actual kết luận và vị trí minh chứng</w:t>
      </w:r>
      <w:r>
        <w:rPr>
          <w:sz w:val="24"/>
        </w:rPr>
        <w:tab/>
      </w:r>
      <w:r>
        <w:rPr>
          <w:sz w:val="24"/>
        </w:rPr>
        <w:fldChar w:fldCharType="begin"/>
      </w:r>
      <w:r>
        <w:rPr>
          <w:sz w:val="24"/>
        </w:rPr>
        <w:instrText xml:space="preserve"> PAGEREF _Toc243125660 \h </w:instrText>
      </w:r>
      <w:r>
        <w:rPr>
          <w:sz w:val="24"/>
        </w:rPr>
        <w:fldChar w:fldCharType="separate"/>
      </w:r>
      <w:r>
        <w:rPr>
          <w:sz w:val="24"/>
        </w:rPr>
        <w:t>15</w:t>
      </w:r>
      <w:r>
        <w:rPr>
          <w:sz w:val="24"/>
        </w:rPr>
        <w:fldChar w:fldCharType="end"/>
      </w:r>
      <w:r>
        <w:rPr>
          <w:sz w:val="24"/>
        </w:rPr>
        <w:fldChar w:fldCharType="end"/>
      </w:r>
    </w:p>
    <w:p w14:paraId="69ED92B6">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"_Toc243125661" </w:instrText>
      </w:r>
      <w:r>
        <w:fldChar w:fldCharType="separate"/>
      </w:r>
      <w:r>
        <w:rPr>
          <w:rStyle w:val="20"/>
          <w:sz w:val="24"/>
        </w:rPr>
        <w:t>Bảng 4.4 Khảo sát Q1 Q2 Q3</w:t>
      </w:r>
      <w:r>
        <w:rPr>
          <w:sz w:val="24"/>
        </w:rPr>
        <w:tab/>
      </w:r>
      <w:r>
        <w:rPr>
          <w:sz w:val="24"/>
        </w:rPr>
        <w:fldChar w:fldCharType="begin"/>
      </w:r>
      <w:r>
        <w:rPr>
          <w:sz w:val="24"/>
        </w:rPr>
        <w:instrText xml:space="preserve"> PAGEREF _Toc243125661 \h </w:instrText>
      </w:r>
      <w:r>
        <w:rPr>
          <w:sz w:val="24"/>
        </w:rPr>
        <w:fldChar w:fldCharType="separate"/>
      </w:r>
      <w:r>
        <w:rPr>
          <w:sz w:val="24"/>
        </w:rPr>
        <w:t>25</w:t>
      </w:r>
      <w:r>
        <w:rPr>
          <w:sz w:val="24"/>
        </w:rPr>
        <w:fldChar w:fldCharType="end"/>
      </w:r>
      <w:r>
        <w:rPr>
          <w:sz w:val="24"/>
        </w:rPr>
        <w:fldChar w:fldCharType="end"/>
      </w:r>
    </w:p>
    <w:p w14:paraId="5A2242AE">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"_Toc243125662" </w:instrText>
      </w:r>
      <w:r>
        <w:fldChar w:fldCharType="separate"/>
      </w:r>
      <w:r>
        <w:rPr>
          <w:rStyle w:val="20"/>
          <w:sz w:val="24"/>
        </w:rPr>
        <w:t>Bảng 4.5 Kho mã và phiên bản có thể kiểm lại</w:t>
      </w:r>
      <w:r>
        <w:rPr>
          <w:sz w:val="24"/>
        </w:rPr>
        <w:tab/>
      </w:r>
      <w:r>
        <w:rPr>
          <w:sz w:val="24"/>
        </w:rPr>
        <w:fldChar w:fldCharType="begin"/>
      </w:r>
      <w:r>
        <w:rPr>
          <w:sz w:val="24"/>
        </w:rPr>
        <w:instrText xml:space="preserve"> PAGEREF _Toc243125662 \h </w:instrText>
      </w:r>
      <w:r>
        <w:rPr>
          <w:sz w:val="24"/>
        </w:rPr>
        <w:fldChar w:fldCharType="separate"/>
      </w:r>
      <w:r>
        <w:rPr>
          <w:sz w:val="24"/>
        </w:rPr>
        <w:t>26</w:t>
      </w:r>
      <w:r>
        <w:rPr>
          <w:sz w:val="24"/>
        </w:rPr>
        <w:fldChar w:fldCharType="end"/>
      </w:r>
      <w:r>
        <w:rPr>
          <w:sz w:val="24"/>
        </w:rPr>
        <w:fldChar w:fldCharType="end"/>
      </w:r>
    </w:p>
    <w:p w14:paraId="6F6502FF">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"_Toc243125663" </w:instrText>
      </w:r>
      <w:r>
        <w:fldChar w:fldCharType="separate"/>
      </w:r>
      <w:r>
        <w:rPr>
          <w:rStyle w:val="20"/>
          <w:sz w:val="24"/>
        </w:rPr>
        <w:t>Bảng 5.1 Mức hoàn thành và bằng chứng theo yêu cầu</w:t>
      </w:r>
      <w:r>
        <w:rPr>
          <w:sz w:val="24"/>
        </w:rPr>
        <w:tab/>
      </w:r>
      <w:r>
        <w:rPr>
          <w:sz w:val="24"/>
        </w:rPr>
        <w:fldChar w:fldCharType="begin"/>
      </w:r>
      <w:r>
        <w:rPr>
          <w:sz w:val="24"/>
        </w:rPr>
        <w:instrText xml:space="preserve"> PAGEREF _Toc243125663 \h </w:instrText>
      </w:r>
      <w:r>
        <w:rPr>
          <w:sz w:val="24"/>
        </w:rPr>
        <w:fldChar w:fldCharType="separate"/>
      </w:r>
      <w:r>
        <w:rPr>
          <w:sz w:val="24"/>
        </w:rPr>
        <w:t>29</w:t>
      </w:r>
      <w:r>
        <w:rPr>
          <w:sz w:val="24"/>
        </w:rPr>
        <w:fldChar w:fldCharType="end"/>
      </w:r>
      <w:r>
        <w:rPr>
          <w:sz w:val="24"/>
        </w:rPr>
        <w:fldChar w:fldCharType="end"/>
      </w:r>
    </w:p>
    <w:p w14:paraId="1130DF29">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"_Toc243125664" </w:instrText>
      </w:r>
      <w:r>
        <w:fldChar w:fldCharType="separate"/>
      </w:r>
      <w:r>
        <w:rPr>
          <w:rStyle w:val="20"/>
          <w:sz w:val="24"/>
        </w:rPr>
        <w:t>Bảng PL.1 Bốn tệp cần nộp</w:t>
      </w:r>
      <w:r>
        <w:rPr>
          <w:sz w:val="24"/>
        </w:rPr>
        <w:tab/>
      </w:r>
      <w:r>
        <w:rPr>
          <w:sz w:val="24"/>
        </w:rPr>
        <w:fldChar w:fldCharType="begin"/>
      </w:r>
      <w:r>
        <w:rPr>
          <w:sz w:val="24"/>
        </w:rPr>
        <w:instrText xml:space="preserve"> PAGEREF _Toc243125664 \h </w:instrText>
      </w:r>
      <w:r>
        <w:rPr>
          <w:sz w:val="24"/>
        </w:rPr>
        <w:fldChar w:fldCharType="separate"/>
      </w:r>
      <w:r>
        <w:rPr>
          <w:sz w:val="24"/>
        </w:rPr>
        <w:t>PL-4</w:t>
      </w:r>
      <w:r>
        <w:rPr>
          <w:sz w:val="24"/>
        </w:rPr>
        <w:fldChar w:fldCharType="end"/>
      </w:r>
      <w:r>
        <w:rPr>
          <w:sz w:val="24"/>
        </w:rPr>
        <w:fldChar w:fldCharType="end"/>
      </w:r>
    </w:p>
    <w:p w14:paraId="3D42CDC4">
      <w:r>
        <w:rPr>
          <w:sz w:val="24"/>
        </w:rPr>
        <w:fldChar w:fldCharType="end"/>
      </w:r>
    </w:p>
    <w:p w14:paraId="46DCAA8D">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SÁCH HÌNH</w:t>
      </w:r>
    </w:p>
    <w:p>
      <w:pPr>
        <w:pStyle w:val="38"/>
        <w:tabs>
          <w:tab w:val="right" w:leader="dot" w:pos="9061"/>
        </w:tabs>
        <w:spacing w:after="0"/>
        <w:rPr>
          <w:rFonts w:eastAsiaTheme="minorEastAsia"/>
          <w:color w:val="auto"/>
          <w:kern w:val="2"/>
          <w:sz w:val="24"/>
          <w:szCs w:val="24"/>
          <w:lang w:val="en-US" w:eastAsia="en-US"/>
          <w14:ligatures w14:val="standardContextual"/>
        </w:rPr>
      </w:pPr>
      <w:r>
        <w:t>Hình 2.1 Đồ thị VD01 và thứ tự DFS</w:t>
        <w:tab/>
        <w:t>4</w:t>
      </w:r>
    </w:p>
    <w:p w14:paraId="79FA7AF1">
      <w:pPr>
        <w:pStyle w:val="38"/>
        <w:tabs>
          <w:tab w:val="right" w:leader="dot" w:pos="9061"/>
        </w:tabs>
        <w:spacing w:after="0"/>
        <w:rPr>
          <w:rFonts w:eastAsiaTheme="minorEastAsia"/>
          <w:color w:val="auto"/>
          <w:kern w:val="2"/>
          <w:sz w:val="24"/>
          <w:szCs w:val="24"/>
          <w:lang w:val="en-US" w:eastAsia="en-US"/>
          <w14:ligatures w14:val="standardContextual"/>
        </w:rPr>
      </w:pPr>
      <w:r>
        <w:rPr>
          <w:sz w:val="24"/>
        </w:rPr>
        <w:fldChar w:fldCharType="begin"/>
      </w:r>
      <w:r>
        <w:rPr>
          <w:sz w:val="24"/>
        </w:rPr>
        <w:instrText xml:space="preserve">TOC \t "Chú thích hình,1" \h \z</w:instrText>
      </w:r>
      <w:r>
        <w:rPr>
          <w:sz w:val="24"/>
        </w:rPr>
        <w:fldChar w:fldCharType="separate"/>
      </w:r>
      <w:r>
        <w:fldChar w:fldCharType="begin"/>
      </w:r>
      <w:r>
        <w:instrText xml:space="preserve"> HYPERLINK \l "_Toc243125665" </w:instrText>
      </w:r>
      <w:r>
        <w:fldChar w:fldCharType="separate"/>
      </w:r>
      <w:r>
        <w:rPr>
          <w:rStyle w:val="20"/>
          <w:sz w:val="24"/>
        </w:rPr>
        <w:t>Hình 4.1 Ví dụ 1 VD01</w:t>
      </w:r>
      <w:r>
        <w:rPr>
          <w:sz w:val="24"/>
        </w:rPr>
        <w:tab/>
      </w:r>
      <w:r>
        <w:rPr>
          <w:sz w:val="24"/>
        </w:rPr>
        <w:fldChar w:fldCharType="begin"/>
      </w:r>
      <w:r>
        <w:rPr>
          <w:sz w:val="24"/>
        </w:rPr>
        <w:instrText xml:space="preserve"> PAGEREF _Toc243125665 \h </w:instrText>
      </w:r>
      <w:r>
        <w:rPr>
          <w:sz w:val="24"/>
        </w:rPr>
        <w:fldChar w:fldCharType="separate"/>
      </w:r>
      <w:r>
        <w:rPr>
          <w:sz w:val="24"/>
        </w:rPr>
        <w:t>16</w:t>
      </w:r>
      <w:r>
        <w:rPr>
          <w:sz w:val="24"/>
        </w:rPr>
        <w:fldChar w:fldCharType="end"/>
      </w:r>
      <w:r>
        <w:rPr>
          <w:sz w:val="24"/>
        </w:rPr>
        <w:fldChar w:fldCharType="end"/>
      </w:r>
    </w:p>
    <w:p w14:paraId="194B7BAB">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"_Toc243125666" </w:instrText>
      </w:r>
      <w:r>
        <w:fldChar w:fldCharType="separate"/>
      </w:r>
      <w:r>
        <w:rPr>
          <w:rStyle w:val="20"/>
          <w:sz w:val="24"/>
        </w:rPr>
        <w:t>Hình 4.2 Ví dụ 2 VD02</w:t>
      </w:r>
      <w:r>
        <w:rPr>
          <w:sz w:val="24"/>
        </w:rPr>
        <w:tab/>
      </w:r>
      <w:r>
        <w:rPr>
          <w:sz w:val="24"/>
        </w:rPr>
        <w:fldChar w:fldCharType="begin"/>
      </w:r>
      <w:r>
        <w:rPr>
          <w:sz w:val="24"/>
        </w:rPr>
        <w:instrText xml:space="preserve"> PAGEREF _Toc243125666 \h </w:instrText>
      </w:r>
      <w:r>
        <w:rPr>
          <w:sz w:val="24"/>
        </w:rPr>
        <w:fldChar w:fldCharType="separate"/>
      </w:r>
      <w:r>
        <w:rPr>
          <w:sz w:val="24"/>
        </w:rPr>
        <w:t>17</w:t>
      </w:r>
      <w:r>
        <w:rPr>
          <w:sz w:val="24"/>
        </w:rPr>
        <w:fldChar w:fldCharType="end"/>
      </w:r>
      <w:r>
        <w:rPr>
          <w:sz w:val="24"/>
        </w:rPr>
        <w:fldChar w:fldCharType="end"/>
      </w:r>
    </w:p>
    <w:p w14:paraId="7FD41C5E">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"_Toc243125667" </w:instrText>
      </w:r>
      <w:r>
        <w:fldChar w:fldCharType="separate"/>
      </w:r>
      <w:r>
        <w:rPr>
          <w:rStyle w:val="20"/>
          <w:sz w:val="24"/>
        </w:rPr>
        <w:t>Hình 4.3 Ca tự thiết kế 1 TK01</w:t>
      </w:r>
      <w:r>
        <w:rPr>
          <w:sz w:val="24"/>
        </w:rPr>
        <w:tab/>
      </w:r>
      <w:r>
        <w:rPr>
          <w:sz w:val="24"/>
        </w:rPr>
        <w:fldChar w:fldCharType="begin"/>
      </w:r>
      <w:r>
        <w:rPr>
          <w:sz w:val="24"/>
        </w:rPr>
        <w:instrText xml:space="preserve"> PAGEREF _Toc243125667 \h </w:instrText>
      </w:r>
      <w:r>
        <w:rPr>
          <w:sz w:val="24"/>
        </w:rPr>
        <w:fldChar w:fldCharType="separate"/>
      </w:r>
      <w:r>
        <w:rPr>
          <w:sz w:val="24"/>
        </w:rPr>
        <w:t>18</w:t>
      </w:r>
      <w:r>
        <w:rPr>
          <w:sz w:val="24"/>
        </w:rPr>
        <w:fldChar w:fldCharType="end"/>
      </w:r>
      <w:r>
        <w:rPr>
          <w:sz w:val="24"/>
        </w:rPr>
        <w:fldChar w:fldCharType="end"/>
      </w:r>
    </w:p>
    <w:p w14:paraId="07514CC5">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"_Toc243125668" </w:instrText>
      </w:r>
      <w:r>
        <w:fldChar w:fldCharType="separate"/>
      </w:r>
      <w:r>
        <w:rPr>
          <w:rStyle w:val="20"/>
          <w:sz w:val="24"/>
        </w:rPr>
        <w:t>Hình 4.4 Ca tự thiết kế 2 TK02</w:t>
      </w:r>
      <w:r>
        <w:rPr>
          <w:sz w:val="24"/>
        </w:rPr>
        <w:tab/>
      </w:r>
      <w:r>
        <w:rPr>
          <w:sz w:val="24"/>
        </w:rPr>
        <w:fldChar w:fldCharType="begin"/>
      </w:r>
      <w:r>
        <w:rPr>
          <w:sz w:val="24"/>
        </w:rPr>
        <w:instrText xml:space="preserve"> PAGEREF _Toc243125668 \h </w:instrText>
      </w:r>
      <w:r>
        <w:rPr>
          <w:sz w:val="24"/>
        </w:rPr>
        <w:fldChar w:fldCharType="separate"/>
      </w:r>
      <w:r>
        <w:rPr>
          <w:sz w:val="24"/>
        </w:rPr>
        <w:t>19</w:t>
      </w:r>
      <w:r>
        <w:rPr>
          <w:sz w:val="24"/>
        </w:rPr>
        <w:fldChar w:fldCharType="end"/>
      </w:r>
      <w:r>
        <w:rPr>
          <w:sz w:val="24"/>
        </w:rPr>
        <w:fldChar w:fldCharType="end"/>
      </w:r>
    </w:p>
    <w:p w14:paraId="54FAD68A">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"_Toc243125669" </w:instrText>
      </w:r>
      <w:r>
        <w:fldChar w:fldCharType="separate"/>
      </w:r>
      <w:r>
        <w:rPr>
          <w:rStyle w:val="20"/>
          <w:sz w:val="24"/>
        </w:rPr>
        <w:t>Hình 4.5 Biên 1 BIEN01</w:t>
      </w:r>
      <w:r>
        <w:rPr>
          <w:sz w:val="24"/>
        </w:rPr>
        <w:tab/>
      </w:r>
      <w:r>
        <w:rPr>
          <w:sz w:val="24"/>
        </w:rPr>
        <w:fldChar w:fldCharType="begin"/>
      </w:r>
      <w:r>
        <w:rPr>
          <w:sz w:val="24"/>
        </w:rPr>
        <w:instrText xml:space="preserve"> PAGEREF _Toc243125669 \h </w:instrText>
      </w:r>
      <w:r>
        <w:rPr>
          <w:sz w:val="24"/>
        </w:rPr>
        <w:fldChar w:fldCharType="separate"/>
      </w:r>
      <w:r>
        <w:rPr>
          <w:sz w:val="24"/>
        </w:rPr>
        <w:t>20</w:t>
      </w:r>
      <w:r>
        <w:rPr>
          <w:sz w:val="24"/>
        </w:rPr>
        <w:fldChar w:fldCharType="end"/>
      </w:r>
      <w:r>
        <w:rPr>
          <w:sz w:val="24"/>
        </w:rPr>
        <w:fldChar w:fldCharType="end"/>
      </w:r>
    </w:p>
    <w:p w14:paraId="36055615">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"_Toc243125670" </w:instrText>
      </w:r>
      <w:r>
        <w:fldChar w:fldCharType="separate"/>
      </w:r>
      <w:r>
        <w:rPr>
          <w:rStyle w:val="20"/>
          <w:sz w:val="24"/>
        </w:rPr>
        <w:t>Hình 4.6 Biên 2 BIEN02</w:t>
      </w:r>
      <w:r>
        <w:rPr>
          <w:sz w:val="24"/>
        </w:rPr>
        <w:tab/>
      </w:r>
      <w:r>
        <w:rPr>
          <w:sz w:val="24"/>
        </w:rPr>
        <w:fldChar w:fldCharType="begin"/>
      </w:r>
      <w:r>
        <w:rPr>
          <w:sz w:val="24"/>
        </w:rPr>
        <w:instrText xml:space="preserve"> PAGEREF _Toc243125670 \h </w:instrText>
      </w:r>
      <w:r>
        <w:rPr>
          <w:sz w:val="24"/>
        </w:rPr>
        <w:fldChar w:fldCharType="separate"/>
      </w:r>
      <w:r>
        <w:rPr>
          <w:sz w:val="24"/>
        </w:rPr>
        <w:t>21</w:t>
      </w:r>
      <w:r>
        <w:rPr>
          <w:sz w:val="24"/>
        </w:rPr>
        <w:fldChar w:fldCharType="end"/>
      </w:r>
      <w:r>
        <w:rPr>
          <w:sz w:val="24"/>
        </w:rPr>
        <w:fldChar w:fldCharType="end"/>
      </w:r>
    </w:p>
    <w:p w14:paraId="05C43754">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"_Toc243125671" </w:instrText>
      </w:r>
      <w:r>
        <w:fldChar w:fldCharType="separate"/>
      </w:r>
      <w:r>
        <w:rPr>
          <w:rStyle w:val="20"/>
          <w:sz w:val="24"/>
        </w:rPr>
        <w:t>Hình 4.7 Biên 3 BIEN03</w:t>
      </w:r>
      <w:r>
        <w:rPr>
          <w:sz w:val="24"/>
        </w:rPr>
        <w:tab/>
      </w:r>
      <w:r>
        <w:rPr>
          <w:sz w:val="24"/>
        </w:rPr>
        <w:fldChar w:fldCharType="begin"/>
      </w:r>
      <w:r>
        <w:rPr>
          <w:sz w:val="24"/>
        </w:rPr>
        <w:instrText xml:space="preserve"> PAGEREF _Toc243125671 \h </w:instrText>
      </w:r>
      <w:r>
        <w:rPr>
          <w:sz w:val="24"/>
        </w:rPr>
        <w:fldChar w:fldCharType="separate"/>
      </w:r>
      <w:r>
        <w:rPr>
          <w:sz w:val="24"/>
        </w:rPr>
        <w:t>22</w:t>
      </w:r>
      <w:r>
        <w:rPr>
          <w:sz w:val="24"/>
        </w:rPr>
        <w:fldChar w:fldCharType="end"/>
      </w:r>
      <w:r>
        <w:rPr>
          <w:sz w:val="24"/>
        </w:rPr>
        <w:fldChar w:fldCharType="end"/>
      </w:r>
    </w:p>
    <w:p w14:paraId="538B40DF">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"_Toc243125672" </w:instrText>
      </w:r>
      <w:r>
        <w:fldChar w:fldCharType="separate"/>
      </w:r>
      <w:r>
        <w:rPr>
          <w:rStyle w:val="20"/>
          <w:sz w:val="24"/>
        </w:rPr>
        <w:t>Hình 4.8 Input không hợp lệ LOI01</w:t>
      </w:r>
      <w:r>
        <w:rPr>
          <w:sz w:val="24"/>
        </w:rPr>
        <w:tab/>
      </w:r>
      <w:r>
        <w:rPr>
          <w:sz w:val="24"/>
        </w:rPr>
        <w:fldChar w:fldCharType="begin"/>
      </w:r>
      <w:r>
        <w:rPr>
          <w:sz w:val="24"/>
        </w:rPr>
        <w:instrText xml:space="preserve"> PAGEREF _Toc243125672 \h </w:instrText>
      </w:r>
      <w:r>
        <w:rPr>
          <w:sz w:val="24"/>
        </w:rPr>
        <w:fldChar w:fldCharType="separate"/>
      </w:r>
      <w:r>
        <w:rPr>
          <w:sz w:val="24"/>
        </w:rPr>
        <w:t>23</w:t>
      </w:r>
      <w:r>
        <w:rPr>
          <w:sz w:val="24"/>
        </w:rPr>
        <w:fldChar w:fldCharType="end"/>
      </w:r>
      <w:r>
        <w:rPr>
          <w:sz w:val="24"/>
        </w:rPr>
        <w:fldChar w:fldCharType="end"/>
      </w:r>
    </w:p>
    <w:p w14:paraId="20447D0F">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"_Toc243125673" </w:instrText>
      </w:r>
      <w:r>
        <w:fldChar w:fldCharType="separate"/>
      </w:r>
      <w:r>
        <w:rPr>
          <w:rStyle w:val="20"/>
          <w:sz w:val="24"/>
        </w:rPr>
        <w:t>Hình 4.9 Tổng kết kiểm thử TEST_ALL</w:t>
      </w:r>
      <w:r>
        <w:rPr>
          <w:sz w:val="24"/>
        </w:rPr>
        <w:tab/>
      </w:r>
      <w:r>
        <w:rPr>
          <w:sz w:val="24"/>
        </w:rPr>
        <w:fldChar w:fldCharType="begin"/>
      </w:r>
      <w:r>
        <w:rPr>
          <w:sz w:val="24"/>
        </w:rPr>
        <w:instrText xml:space="preserve"> PAGEREF _Toc243125673 \h </w:instrText>
      </w:r>
      <w:r>
        <w:rPr>
          <w:sz w:val="24"/>
        </w:rPr>
        <w:fldChar w:fldCharType="separate"/>
      </w:r>
      <w:r>
        <w:rPr>
          <w:sz w:val="24"/>
        </w:rPr>
        <w:t>24</w:t>
      </w:r>
      <w:r>
        <w:rPr>
          <w:sz w:val="24"/>
        </w:rPr>
        <w:fldChar w:fldCharType="end"/>
      </w:r>
      <w:r>
        <w:rPr>
          <w:sz w:val="24"/>
        </w:rPr>
        <w:fldChar w:fldCharType="end"/>
      </w:r>
    </w:p>
    <w:p w14:paraId="7E7E7E50">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"_Toc243125674" </w:instrText>
      </w:r>
      <w:r>
        <w:fldChar w:fldCharType="separate"/>
      </w:r>
      <w:r>
        <w:rPr>
          <w:rStyle w:val="20"/>
          <w:sz w:val="24"/>
        </w:rPr>
        <w:t>Hình 4.10 Clone sạch và chạy lại CLONE</w:t>
      </w:r>
      <w:r>
        <w:rPr>
          <w:sz w:val="24"/>
        </w:rPr>
        <w:tab/>
      </w:r>
      <w:r>
        <w:rPr>
          <w:sz w:val="24"/>
        </w:rPr>
        <w:fldChar w:fldCharType="begin"/>
      </w:r>
      <w:r>
        <w:rPr>
          <w:sz w:val="24"/>
        </w:rPr>
        <w:instrText xml:space="preserve"> PAGEREF _Toc243125674 \h </w:instrText>
      </w:r>
      <w:r>
        <w:rPr>
          <w:sz w:val="24"/>
        </w:rPr>
        <w:fldChar w:fldCharType="separate"/>
      </w:r>
      <w:r>
        <w:rPr>
          <w:sz w:val="24"/>
        </w:rPr>
        <w:t>27</w:t>
      </w:r>
      <w:r>
        <w:rPr>
          <w:sz w:val="24"/>
        </w:rPr>
        <w:fldChar w:fldCharType="end"/>
      </w:r>
      <w:r>
        <w:rPr>
          <w:sz w:val="24"/>
        </w:rPr>
        <w:fldChar w:fldCharType="end"/>
      </w:r>
    </w:p>
    <w:p w14:paraId="55C0C968">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"_Toc243125675" </w:instrText>
      </w:r>
      <w:r>
        <w:fldChar w:fldCharType="separate"/>
      </w:r>
      <w:r>
        <w:rPr>
          <w:rStyle w:val="20"/>
          <w:sz w:val="24"/>
        </w:rPr>
        <w:t>Hình 4.11 GitHub repo và commit GITHUB</w:t>
      </w:r>
      <w:r>
        <w:rPr>
          <w:sz w:val="24"/>
        </w:rPr>
        <w:tab/>
      </w:r>
      <w:r>
        <w:rPr>
          <w:sz w:val="24"/>
        </w:rPr>
        <w:fldChar w:fldCharType="begin"/>
      </w:r>
      <w:r>
        <w:rPr>
          <w:sz w:val="24"/>
        </w:rPr>
        <w:instrText xml:space="preserve"> PAGEREF _Toc243125675 \h </w:instrText>
      </w:r>
      <w:r>
        <w:rPr>
          <w:sz w:val="24"/>
        </w:rPr>
        <w:fldChar w:fldCharType="separate"/>
      </w:r>
      <w:r>
        <w:rPr>
          <w:sz w:val="24"/>
        </w:rPr>
        <w:t>28</w:t>
      </w:r>
      <w:r>
        <w:rPr>
          <w:sz w:val="24"/>
        </w:rPr>
        <w:fldChar w:fldCharType="end"/>
      </w:r>
      <w:r>
        <w:rPr>
          <w:sz w:val="24"/>
        </w:rPr>
        <w:fldChar w:fldCharType="end"/>
      </w:r>
    </w:p>
    <w:p w14:paraId="3492289C">
      <w:r>
        <w:rPr>
          <w:sz w:val="24"/>
        </w:rPr>
        <w:fldChar w:fldCharType="end"/>
      </w:r>
    </w:p>
    <w:p w14:paraId="662CC85A">
      <w:pPr>
        <w:sectPr>
          <w:footerReference r:id="rId5" w:type="default"/>
          <w:pgSz w:w="11906" w:h="16838"/>
          <w:pgMar w:top="1134" w:right="1134" w:bottom="1134" w:left="1701" w:header="567" w:footer="567" w:gutter="0"/>
          <w:pgNumType w:fmt="lowerRoman" w:start="1"/>
          <w:cols w:space="720" w:num="1"/>
          <w:docGrid w:linePitch="360" w:charSpace="0"/>
        </w:sectPr>
      </w:pPr>
    </w:p>
    <w:p w14:paraId="5F0F232C">
      <w:pPr>
        <w:pStyle w:val="2"/>
        <w:keepNext w:val="0"/>
        <w:spacing w:before="0" w:after="320"/>
      </w:pPr>
      <w:bookmarkStart w:id="7" w:name="_Toc243125613"/>
      <w:r>
        <w:t>CHƯƠNG 1. TỔNG QUAN ĐỀ TÀI</w:t>
      </w:r>
      <w:bookmarkEnd w:id="7"/>
    </w:p>
    <w:p w14:paraId="62C54033">
      <w:pPr>
        <w:pStyle w:val="3"/>
      </w:pPr>
      <w:bookmarkStart w:id="8" w:name="_Toc243125614"/>
      <w:r>
        <w:t>1.1. Bài toán và lý do thực hiện</w:t>
      </w:r>
      <w:bookmarkEnd w:id="8"/>
    </w:p>
    <w:p w14:paraId="443CCFF9">
      <w:pPr>
        <w:pStyle w:val="169"/>
      </w:pPr>
      <w:r>
        <w:t>Nêu bài toán đúng tên đề và bối cảnh nhỏ phù hợp; chỉ ra kết quả cần tính. Trích nguồn giáo trình tại đoạn dùng. Không cần tạo một hệ thống ứng dụng lớn ngoài yêu cầu.</w:t>
      </w:r>
    </w:p>
    <w:p w14:paraId="6C036F6D">
      <w:pPr>
        <w:pStyle w:val="169"/>
        <w:spacing w:before="0" w:after="100" w:line="269" w:lineRule="auto"/>
        <w:ind w:firstLine="0"/>
        <w:jc w:val="left"/>
      </w:pPr>
      <w:sdt>
        <w:sdtPr>
          <w:alias w:val="VIẾT NỘI DUNG CỦA SINH VIÊN TẠI ĐÂY"/>
          <w:tag w:val="SV_0035"/>
          <w:id w:val="700035"/>
          <w:text w:multiLine="1"/>
        </w:sdtPr>
        <w:sdtContent>
          <w:r>
            <w:rPr>
              <w:sz w:val="24"/>
            </w:rPr>
            <w:t>Duyệt đồ thị giúp xác định các đỉnh liên hệ với một nguồn. Với đồ thị có chu trình, việc đánh dấu đúng thời điểm là điều kiện để DFS dừng và không xuất đỉnh lặp. Đề tài tập trung vào cách tổ chức lời gọi đệ quy và quá trình trở về nhánh trước.</w:t>
          </w:r>
        </w:sdtContent>
      </w:sdt>
    </w:p>
    <w:p w14:paraId="5AD69EFC">
      <w:pPr>
        <w:pStyle w:val="3"/>
      </w:pPr>
      <w:bookmarkStart w:id="9" w:name="_Toc243125615"/>
      <w:r>
        <w:t>1.2. Mục tiêu và sản phẩm</w:t>
      </w:r>
      <w:bookmarkEnd w:id="9"/>
    </w:p>
    <w:p w14:paraId="769E0315">
      <w:pPr>
        <w:pStyle w:val="169"/>
      </w:pPr>
      <w:r>
        <w:t>Liệt kê từng chức năng bắt buộc từ phiếu; với mỗi chức năng, nêu output hoặc điều kiện hoàn thành kiểm được. Nêu mã chạy, bộ test, báo cáo và repo.</w:t>
      </w:r>
    </w:p>
    <w:p w14:paraId="26E93F28">
      <w:pPr>
        <w:pStyle w:val="169"/>
        <w:spacing w:before="0" w:after="100" w:line="269" w:lineRule="auto"/>
        <w:ind w:firstLine="0"/>
        <w:jc w:val="left"/>
      </w:pPr>
      <w:sdt>
        <w:sdtPr>
          <w:alias w:val="VIẾT NỘI DUNG CỦA SINH VIÊN TẠI ĐÂY"/>
          <w:tag w:val="SV_0036"/>
          <w:id w:val="700036"/>
          <w:text w:multiLine="1"/>
        </w:sdtPr>
        <w:sdtContent>
          <w:r>
            <w:rPr>
              <w:sz w:val="24"/>
            </w:rPr>
            <w:t>Sản phẩm gồm mã thuật toán, chương trình nhập/chạy ví dụ, bộ kiểm thử độc lập, lần vết, khảo sát ba quy mô và báo cáo. Phần mở rộng chỉ bổ sung sau khi chức năng cơ bản đã kiểm đúng: ghi cha của mỗi đỉnh để dựng cây DFS.</w:t>
          </w:r>
        </w:sdtContent>
      </w:sdt>
    </w:p>
    <w:p w14:paraId="5D28A531">
      <w:pPr>
        <w:pStyle w:val="3"/>
      </w:pPr>
      <w:bookmarkStart w:id="10" w:name="_Toc243125616"/>
      <w:r>
        <w:t>1.3. Phạm vi, đầu vào và đầu ra</w:t>
      </w:r>
      <w:bookmarkEnd w:id="10"/>
    </w:p>
    <w:p w14:paraId="7B562376">
      <w:pPr>
        <w:pStyle w:val="4"/>
      </w:pPr>
      <w:r>
        <w:t>1.3.1. Miền và quy ước đầu vào</w:t>
      </w:r>
    </w:p>
    <w:p w14:paraId="329B5DD4">
      <w:pPr>
        <w:pStyle w:val="169"/>
      </w:pPr>
      <w:r>
        <w:t>Ghi kiểu dữ liệu, miền giá trị, chỉ số và thứ tự nhập; nêu rõ nhập bàn phím/khai báo trực tiếp.</w:t>
      </w:r>
    </w:p>
    <w:p w14:paraId="0D6B6084">
      <w:pPr>
        <w:pStyle w:val="169"/>
        <w:spacing w:before="0" w:after="100" w:line="269" w:lineRule="auto"/>
        <w:ind w:firstLine="0"/>
        <w:jc w:val="left"/>
      </w:pPr>
      <w:sdt>
        <w:sdtPr>
          <w:alias w:val="VIẾT VÀ XÓA CÂU HƯỚNG DẪN KHI HOÀN THIỆN"/>
          <w:tag w:val="SV_0037"/>
          <w:id w:val="700037"/>
          <w:text w:multiLine="1"/>
        </w:sdtPr>
        <w:sdtContent>
          <w:r>
            <w:rPr>
              <w:sz w:val="24"/>
            </w:rPr>
            <w:t>Đồ thị vô hướng đơn, n nguyên thuộc 1..100, các đỉnh 1..n, nguồn s hợp lệ. Cạnh có hai đầu mút nguyên khác nhau và không trùng kể cả đảo chiều. Có thể nhập bàn phím, JSON hoặc khai báo cạnh trong mã.</w:t>
          </w:r>
        </w:sdtContent>
      </w:sdt>
    </w:p>
    <w:p w14:paraId="6B625AE7">
      <w:pPr>
        <w:pStyle w:val="4"/>
      </w:pPr>
      <w:r>
        <w:t>1.3.2. Kết quả và trường hợp đặc biệt</w:t>
      </w:r>
    </w:p>
    <w:p w14:paraId="37463D8A">
      <w:pPr>
        <w:pStyle w:val="169"/>
      </w:pPr>
      <w:r>
        <w:t>Ghi dạng output, quy tắc hòa nếu có, trường hợp không có nghiệm và cách xử lý input sai.</w:t>
      </w:r>
    </w:p>
    <w:p w14:paraId="1CB3A715">
      <w:pPr>
        <w:pStyle w:val="169"/>
        <w:spacing w:before="0" w:after="100" w:line="269" w:lineRule="auto"/>
        <w:ind w:firstLine="0"/>
        <w:jc w:val="left"/>
      </w:pPr>
      <w:sdt>
        <w:sdtPr>
          <w:alias w:val="VIẾT VÀ XÓA CÂU HƯỚNG DẪN KHI HOÀN THIỆN"/>
          <w:tag w:val="SV_0038"/>
          <w:id w:val="700038"/>
          <w:text w:multiLine="1"/>
        </w:sdtPr>
        <w:sdtContent>
          <w:r>
            <w:rPr>
              <w:sz w:val="24"/>
            </w:rPr>
            <w:t>Trả thứ tự DFS, visited, cha, bộ đếm và trace tùy chọn. Nguồn cô lập cho kết quả [s]; đỉnh ở thành phần khác giữ False. Thứ tự láng giềng tăng cố định, không có hòa; input sai báo ValueError.</w:t>
          </w:r>
        </w:sdtContent>
      </w:sdt>
    </w:p>
    <w:p w14:paraId="331DA333">
      <w:pPr>
        <w:pStyle w:val="174"/>
        <w:spacing w:before="0" w:after="100" w:line="269" w:lineRule="auto"/>
        <w:jc w:val="left"/>
      </w:pPr>
      <w:bookmarkStart w:id="11" w:name="_Toc243125650"/>
      <w:r>
        <w:t>Bảng 1.1 Đặc tả dữ liệu vào</w:t>
      </w:r>
      <w:bookmarkEnd w:id="11"/>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268"/>
        <w:gridCol w:w="2835"/>
        <w:gridCol w:w="2268"/>
      </w:tblGrid>
      <w:tr w14:paraId="5FD38C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130ABBD0">
            <w:pPr>
              <w:spacing w:after="60" w:line="259" w:lineRule="auto"/>
            </w:pPr>
            <w:r>
              <w:rPr>
                <w:b/>
                <w:sz w:val="23"/>
              </w:rPr>
              <w:t>Tên dữ liệu</w:t>
            </w:r>
          </w:p>
        </w:tc>
        <w:tc>
          <w:tcPr>
            <w:tcW w:w="2268" w:type="dxa"/>
            <w:shd w:val="clear" w:color="auto" w:fill="E8EBEF"/>
            <w:vAlign w:val="center"/>
          </w:tcPr>
          <w:p w14:paraId="1DD3DDB3">
            <w:pPr>
              <w:spacing w:after="60" w:line="259" w:lineRule="auto"/>
            </w:pPr>
            <w:r>
              <w:rPr>
                <w:b/>
                <w:sz w:val="23"/>
              </w:rPr>
              <w:t>Kiểu và kích thước</w:t>
            </w:r>
          </w:p>
        </w:tc>
        <w:tc>
          <w:tcPr>
            <w:tcW w:w="2835" w:type="dxa"/>
            <w:shd w:val="clear" w:color="auto" w:fill="E8EBEF"/>
            <w:vAlign w:val="center"/>
          </w:tcPr>
          <w:p w14:paraId="63ECEC46">
            <w:pPr>
              <w:spacing w:after="60" w:line="259" w:lineRule="auto"/>
            </w:pPr>
            <w:r>
              <w:rPr>
                <w:b/>
                <w:sz w:val="23"/>
              </w:rPr>
              <w:t>Miền và điều kiện</w:t>
            </w:r>
          </w:p>
        </w:tc>
        <w:tc>
          <w:tcPr>
            <w:tcW w:w="2268" w:type="dxa"/>
            <w:shd w:val="clear" w:color="auto" w:fill="E8EBEF"/>
            <w:vAlign w:val="center"/>
          </w:tcPr>
          <w:p w14:paraId="133127E1">
            <w:pPr>
              <w:spacing w:after="60" w:line="259" w:lineRule="auto"/>
            </w:pPr>
            <w:r>
              <w:rPr>
                <w:b/>
                <w:sz w:val="23"/>
              </w:rPr>
              <w:t>Cách nhập hoặc khai báo</w:t>
            </w:r>
          </w:p>
        </w:tc>
      </w:tr>
      <w:tr w14:paraId="216964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51B55EFB">
            <w:pPr>
              <w:spacing w:after="60" w:line="259" w:lineRule="auto"/>
            </w:pPr>
            <w:sdt>
              <w:sdtPr>
                <w:alias w:val="TÊN BIẾN"/>
                <w:tag w:val="SV_0039"/>
                <w:id w:val="700039"/>
                <w:text w:multiLine="1"/>
              </w:sdtPr>
              <w:sdtContent>
                <w:r>
                  <w:rPr>
                    <w:sz w:val="23"/>
                  </w:rPr>
                  <w:t>n</w:t>
                </w:r>
              </w:sdtContent>
            </w:sdt>
          </w:p>
        </w:tc>
        <w:tc>
          <w:tcPr>
            <w:tcW w:w="2268" w:type="dxa"/>
            <w:vAlign w:val="center"/>
          </w:tcPr>
          <w:p w14:paraId="3609ABB6">
            <w:pPr>
              <w:spacing w:after="60" w:line="259" w:lineRule="auto"/>
            </w:pPr>
            <w:sdt>
              <w:sdtPr>
                <w:alias w:val="KIỂU VÀ KÍCH THƯỚC"/>
                <w:tag w:val="SV_0040"/>
                <w:id w:val="700040"/>
                <w:text w:multiLine="1"/>
              </w:sdtPr>
              <w:sdtContent>
                <w:r>
                  <w:rPr>
                    <w:sz w:val="23"/>
                  </w:rPr>
                  <w:t>int</w:t>
                </w:r>
              </w:sdtContent>
            </w:sdt>
          </w:p>
        </w:tc>
        <w:tc>
          <w:tcPr>
            <w:tcW w:w="2835" w:type="dxa"/>
            <w:vAlign w:val="center"/>
          </w:tcPr>
          <w:p w14:paraId="2C0D2781">
            <w:pPr>
              <w:spacing w:after="60" w:line="259" w:lineRule="auto"/>
            </w:pPr>
            <w:sdt>
              <w:sdtPr>
                <w:alias w:val="ĐIỀU KIỆN HỢP LỆ"/>
                <w:tag w:val="SV_0041"/>
                <w:id w:val="700041"/>
                <w:text w:multiLine="1"/>
              </w:sdtPr>
              <w:sdtContent>
                <w:r>
                  <w:rPr>
                    <w:sz w:val="23"/>
                  </w:rPr>
                  <w:t>1..100</w:t>
                </w:r>
              </w:sdtContent>
            </w:sdt>
          </w:p>
        </w:tc>
        <w:tc>
          <w:tcPr>
            <w:tcW w:w="2268" w:type="dxa"/>
            <w:vAlign w:val="center"/>
          </w:tcPr>
          <w:p w14:paraId="0FB15728">
            <w:pPr>
              <w:spacing w:after="60" w:line="259" w:lineRule="auto"/>
            </w:pPr>
            <w:sdt>
              <w:sdtPr>
                <w:alias w:val="BÀN PHÍM HOẶC KHAI BÁO"/>
                <w:tag w:val="SV_0042"/>
                <w:id w:val="700042"/>
                <w:text w:multiLine="1"/>
              </w:sdtPr>
              <w:sdtContent>
                <w:r>
                  <w:rPr>
                    <w:sz w:val="23"/>
                  </w:rPr>
                  <w:t>Bàn phím/JSON</w:t>
                </w:r>
              </w:sdtContent>
            </w:sdt>
          </w:p>
        </w:tc>
      </w:tr>
      <w:tr w14:paraId="7EC985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633FCEEB">
            <w:pPr>
              <w:spacing w:after="60" w:line="259" w:lineRule="auto"/>
            </w:pPr>
            <w:sdt>
              <w:sdtPr>
                <w:alias w:val="TÊN BIẾN"/>
                <w:tag w:val="SV_0043"/>
                <w:id w:val="700043"/>
                <w:text w:multiLine="1"/>
              </w:sdtPr>
              <w:sdtContent>
                <w:r>
                  <w:rPr>
                    <w:sz w:val="23"/>
                  </w:rPr>
                  <w:t>canh</w:t>
                </w:r>
              </w:sdtContent>
            </w:sdt>
          </w:p>
        </w:tc>
        <w:tc>
          <w:tcPr>
            <w:tcW w:w="2268" w:type="dxa"/>
            <w:vAlign w:val="center"/>
          </w:tcPr>
          <w:p w14:paraId="21F1F539">
            <w:pPr>
              <w:spacing w:after="60" w:line="259" w:lineRule="auto"/>
            </w:pPr>
            <w:sdt>
              <w:sdtPr>
                <w:alias w:val="KIỂU VÀ KÍCH THƯỚC"/>
                <w:tag w:val="SV_0044"/>
                <w:id w:val="700044"/>
                <w:text w:multiLine="1"/>
              </w:sdtPr>
              <w:sdtContent>
                <w:r>
                  <w:rPr>
                    <w:sz w:val="23"/>
                  </w:rPr>
                  <w:t>Danh sách cặp</w:t>
                </w:r>
              </w:sdtContent>
            </w:sdt>
          </w:p>
        </w:tc>
        <w:tc>
          <w:tcPr>
            <w:tcW w:w="2835" w:type="dxa"/>
            <w:vAlign w:val="center"/>
          </w:tcPr>
          <w:p w14:paraId="5A595C1B">
            <w:pPr>
              <w:spacing w:after="60" w:line="259" w:lineRule="auto"/>
            </w:pPr>
            <w:sdt>
              <w:sdtPr>
                <w:alias w:val="ĐIỀU KIỆN HỢP LỆ"/>
                <w:tag w:val="SV_0045"/>
                <w:id w:val="700045"/>
                <w:text w:multiLine="1"/>
              </w:sdtPr>
              <w:sdtContent>
                <w:r>
                  <w:rPr>
                    <w:sz w:val="23"/>
                  </w:rPr>
                  <w:t>Vô hướng đơn, đỉnh 1..n</w:t>
                </w:r>
              </w:sdtContent>
            </w:sdt>
          </w:p>
        </w:tc>
        <w:tc>
          <w:tcPr>
            <w:tcW w:w="2268" w:type="dxa"/>
            <w:vAlign w:val="center"/>
          </w:tcPr>
          <w:p w14:paraId="312F4DD4">
            <w:pPr>
              <w:spacing w:after="60" w:line="259" w:lineRule="auto"/>
            </w:pPr>
            <w:sdt>
              <w:sdtPr>
                <w:alias w:val="BÀN PHÍM HOẶC KHAI BÁO"/>
                <w:tag w:val="SV_0046"/>
                <w:id w:val="700046"/>
                <w:text w:multiLine="1"/>
              </w:sdtPr>
              <w:sdtContent>
                <w:r>
                  <w:rPr>
                    <w:sz w:val="23"/>
                  </w:rPr>
                  <w:t>Bàn phím/JSON</w:t>
                </w:r>
              </w:sdtContent>
            </w:sdt>
          </w:p>
        </w:tc>
      </w:tr>
      <w:tr w14:paraId="207D39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14161DCA">
            <w:pPr>
              <w:spacing w:after="60" w:line="259" w:lineRule="auto"/>
            </w:pPr>
            <w:sdt>
              <w:sdtPr>
                <w:alias w:val="TÊN BIẾN"/>
                <w:tag w:val="SV_0047"/>
                <w:id w:val="700047"/>
                <w:text w:multiLine="1"/>
              </w:sdtPr>
              <w:sdtContent>
                <w:r>
                  <w:rPr>
                    <w:sz w:val="23"/>
                  </w:rPr>
                  <w:t>s</w:t>
                </w:r>
              </w:sdtContent>
            </w:sdt>
          </w:p>
        </w:tc>
        <w:tc>
          <w:tcPr>
            <w:tcW w:w="2268" w:type="dxa"/>
            <w:vAlign w:val="center"/>
          </w:tcPr>
          <w:p w14:paraId="2F8189A7">
            <w:pPr>
              <w:spacing w:after="60" w:line="259" w:lineRule="auto"/>
            </w:pPr>
            <w:sdt>
              <w:sdtPr>
                <w:alias w:val="KIỂU VÀ KÍCH THƯỚC"/>
                <w:tag w:val="SV_0048"/>
                <w:id w:val="700048"/>
                <w:text w:multiLine="1"/>
              </w:sdtPr>
              <w:sdtContent>
                <w:r>
                  <w:rPr>
                    <w:sz w:val="23"/>
                  </w:rPr>
                  <w:t>int</w:t>
                </w:r>
              </w:sdtContent>
            </w:sdt>
          </w:p>
        </w:tc>
        <w:tc>
          <w:tcPr>
            <w:tcW w:w="2835" w:type="dxa"/>
            <w:vAlign w:val="center"/>
          </w:tcPr>
          <w:p w14:paraId="178A9926">
            <w:pPr>
              <w:spacing w:after="60" w:line="259" w:lineRule="auto"/>
            </w:pPr>
            <w:sdt>
              <w:sdtPr>
                <w:alias w:val="ĐIỀU KIỆN HỢP LỆ"/>
                <w:tag w:val="SV_0049"/>
                <w:id w:val="700049"/>
                <w:text w:multiLine="1"/>
              </w:sdtPr>
              <w:sdtContent>
                <w:r>
                  <w:rPr>
                    <w:sz w:val="23"/>
                  </w:rPr>
                  <w:t>1..n</w:t>
                </w:r>
              </w:sdtContent>
            </w:sdt>
          </w:p>
        </w:tc>
        <w:tc>
          <w:tcPr>
            <w:tcW w:w="2268" w:type="dxa"/>
            <w:vAlign w:val="center"/>
          </w:tcPr>
          <w:p w14:paraId="3B21F33D">
            <w:pPr>
              <w:spacing w:after="60" w:line="259" w:lineRule="auto"/>
            </w:pPr>
            <w:sdt>
              <w:sdtPr>
                <w:alias w:val="BÀN PHÍM HOẶC KHAI BÁO"/>
                <w:tag w:val="SV_0050"/>
                <w:id w:val="700050"/>
                <w:text w:multiLine="1"/>
              </w:sdtPr>
              <w:sdtContent>
                <w:r>
                  <w:rPr>
                    <w:sz w:val="23"/>
                  </w:rPr>
                  <w:t>Bàn phím/JSON</w:t>
                </w:r>
              </w:sdtContent>
            </w:sdt>
          </w:p>
        </w:tc>
      </w:tr>
    </w:tbl>
    <w:p w14:paraId="7F2655AE">
      <w:pPr>
        <w:pStyle w:val="174"/>
        <w:spacing w:before="0" w:after="100" w:line="269" w:lineRule="auto"/>
        <w:jc w:val="left"/>
      </w:pPr>
      <w:bookmarkStart w:id="12" w:name="_Toc243125651"/>
      <w:r>
        <w:t>Bảng 1.2 Đặc tả kết quả đầu ra</w:t>
      </w:r>
      <w:bookmarkEnd w:id="12"/>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098"/>
        <w:gridCol w:w="3005"/>
        <w:gridCol w:w="2268"/>
      </w:tblGrid>
      <w:tr w14:paraId="411378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7CB1EBF1">
            <w:pPr>
              <w:spacing w:after="60" w:line="259" w:lineRule="auto"/>
            </w:pPr>
            <w:r>
              <w:rPr>
                <w:b/>
                <w:sz w:val="23"/>
              </w:rPr>
              <w:t>Kết quả</w:t>
            </w:r>
          </w:p>
        </w:tc>
        <w:tc>
          <w:tcPr>
            <w:tcW w:w="2098" w:type="dxa"/>
            <w:shd w:val="clear" w:color="auto" w:fill="E8EBEF"/>
            <w:vAlign w:val="center"/>
          </w:tcPr>
          <w:p w14:paraId="50B586F1">
            <w:pPr>
              <w:spacing w:after="60" w:line="259" w:lineRule="auto"/>
            </w:pPr>
            <w:r>
              <w:rPr>
                <w:b/>
                <w:sz w:val="23"/>
              </w:rPr>
              <w:t>Kiểu hoặc cách in</w:t>
            </w:r>
          </w:p>
        </w:tc>
        <w:tc>
          <w:tcPr>
            <w:tcW w:w="3005" w:type="dxa"/>
            <w:shd w:val="clear" w:color="auto" w:fill="E8EBEF"/>
            <w:vAlign w:val="center"/>
          </w:tcPr>
          <w:p w14:paraId="5F06B845">
            <w:pPr>
              <w:spacing w:after="60" w:line="259" w:lineRule="auto"/>
            </w:pPr>
            <w:r>
              <w:rPr>
                <w:b/>
                <w:sz w:val="23"/>
              </w:rPr>
              <w:t>Ý nghĩa và điều kiện đúng</w:t>
            </w:r>
          </w:p>
        </w:tc>
        <w:tc>
          <w:tcPr>
            <w:tcW w:w="2268" w:type="dxa"/>
            <w:shd w:val="clear" w:color="auto" w:fill="E8EBEF"/>
            <w:vAlign w:val="center"/>
          </w:tcPr>
          <w:p w14:paraId="1FD81E6A">
            <w:pPr>
              <w:spacing w:after="60" w:line="259" w:lineRule="auto"/>
            </w:pPr>
            <w:r>
              <w:rPr>
                <w:b/>
                <w:sz w:val="23"/>
              </w:rPr>
              <w:t>Hòa vô nghiệm hoặc lỗi</w:t>
            </w:r>
          </w:p>
        </w:tc>
      </w:tr>
      <w:tr w14:paraId="4BF3D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230F89A7">
            <w:pPr>
              <w:spacing w:after="60" w:line="259" w:lineRule="auto"/>
            </w:pPr>
            <w:sdt>
              <w:sdtPr>
                <w:alias w:val="TÊN OUTPUT"/>
                <w:tag w:val="SV_0051"/>
                <w:id w:val="700051"/>
                <w:text w:multiLine="1"/>
              </w:sdtPr>
              <w:sdtContent>
                <w:r>
                  <w:rPr>
                    <w:sz w:val="23"/>
                  </w:rPr>
                  <w:t>thu_tu; visited</w:t>
                </w:r>
              </w:sdtContent>
            </w:sdt>
          </w:p>
        </w:tc>
        <w:tc>
          <w:tcPr>
            <w:tcW w:w="2098" w:type="dxa"/>
            <w:vAlign w:val="center"/>
          </w:tcPr>
          <w:p w14:paraId="26209254">
            <w:pPr>
              <w:spacing w:after="60" w:line="259" w:lineRule="auto"/>
            </w:pPr>
            <w:sdt>
              <w:sdtPr>
                <w:alias w:val="KIỂU HOẶC ĐỊNH DẠNG"/>
                <w:tag w:val="SV_0052"/>
                <w:id w:val="700052"/>
                <w:text w:multiLine="1"/>
              </w:sdtPr>
              <w:sdtContent>
                <w:r>
                  <w:rPr>
                    <w:sz w:val="23"/>
                  </w:rPr>
                  <w:t>list[int]; list[bool]</w:t>
                </w:r>
              </w:sdtContent>
            </w:sdt>
          </w:p>
        </w:tc>
        <w:tc>
          <w:tcPr>
            <w:tcW w:w="3005" w:type="dxa"/>
            <w:vAlign w:val="center"/>
          </w:tcPr>
          <w:p w14:paraId="4A9A5F01">
            <w:pPr>
              <w:spacing w:after="60" w:line="259" w:lineRule="auto"/>
            </w:pPr>
            <w:sdt>
              <w:sdtPr>
                <w:alias w:val="ĐIỀU KIỆN KIỂM"/>
                <w:tag w:val="SV_0053"/>
                <w:id w:val="700053"/>
                <w:text w:multiLine="1"/>
              </w:sdtPr>
              <w:sdtContent>
                <w:r>
                  <w:rPr>
                    <w:sz w:val="23"/>
                  </w:rPr>
                  <w:t>Mỗi đỉnh đạt được xuất đúng một lần</w:t>
                </w:r>
              </w:sdtContent>
            </w:sdt>
          </w:p>
        </w:tc>
        <w:tc>
          <w:tcPr>
            <w:tcW w:w="2268" w:type="dxa"/>
            <w:vAlign w:val="center"/>
          </w:tcPr>
          <w:p w14:paraId="1F3B95F0">
            <w:pPr>
              <w:spacing w:after="60" w:line="259" w:lineRule="auto"/>
            </w:pPr>
            <w:sdt>
              <w:sdtPr>
                <w:alias w:val="QUY ƯỚC THEO PHIẾU"/>
                <w:tag w:val="SV_0054"/>
                <w:id w:val="700054"/>
                <w:text w:multiLine="1"/>
              </w:sdtPr>
              <w:sdtContent>
                <w:r>
                  <w:rPr>
                    <w:sz w:val="23"/>
                  </w:rPr>
                  <w:t>Nguồn cô lập → [s]</w:t>
                </w:r>
              </w:sdtContent>
            </w:sdt>
          </w:p>
        </w:tc>
      </w:tr>
      <w:tr w14:paraId="5F84BE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63FB5D5E">
            <w:pPr>
              <w:spacing w:after="60" w:line="259" w:lineRule="auto"/>
            </w:pPr>
            <w:sdt>
              <w:sdtPr>
                <w:alias w:val="TÊN OUTPUT"/>
                <w:tag w:val="SV_0055"/>
                <w:id w:val="700055"/>
                <w:text w:multiLine="1"/>
              </w:sdtPr>
              <w:sdtContent>
                <w:r>
                  <w:rPr>
                    <w:sz w:val="23"/>
                  </w:rPr>
                  <w:t>cha; dem; vet</w:t>
                </w:r>
              </w:sdtContent>
            </w:sdt>
          </w:p>
        </w:tc>
        <w:tc>
          <w:tcPr>
            <w:tcW w:w="2098" w:type="dxa"/>
            <w:vAlign w:val="center"/>
          </w:tcPr>
          <w:p w14:paraId="3D39BE4F">
            <w:pPr>
              <w:spacing w:after="60" w:line="259" w:lineRule="auto"/>
            </w:pPr>
            <w:sdt>
              <w:sdtPr>
                <w:alias w:val="KIỂU HOẶC ĐỊNH DẠNG"/>
                <w:tag w:val="SV_0056"/>
                <w:id w:val="700056"/>
                <w:text w:multiLine="1"/>
              </w:sdtPr>
              <w:sdtContent>
                <w:r>
                  <w:rPr>
                    <w:sz w:val="23"/>
                  </w:rPr>
                  <w:t>list[int]; dict; list[str]</w:t>
                </w:r>
              </w:sdtContent>
            </w:sdt>
          </w:p>
        </w:tc>
        <w:tc>
          <w:tcPr>
            <w:tcW w:w="3005" w:type="dxa"/>
            <w:vAlign w:val="center"/>
          </w:tcPr>
          <w:p w14:paraId="6B46AA66">
            <w:pPr>
              <w:spacing w:after="60" w:line="259" w:lineRule="auto"/>
            </w:pPr>
            <w:sdt>
              <w:sdtPr>
                <w:alias w:val="ĐIỀU KIỆN KIỂM"/>
                <w:tag w:val="SV_0057"/>
                <w:id w:val="700057"/>
                <w:text w:multiLine="1"/>
              </w:sdtPr>
              <w:sdtContent>
                <w:r>
                  <w:rPr>
                    <w:sz w:val="23"/>
                  </w:rPr>
                  <w:t>Cha nguồn/chưa tới=0; bộ đếm và trace</w:t>
                </w:r>
              </w:sdtContent>
            </w:sdt>
          </w:p>
        </w:tc>
        <w:tc>
          <w:tcPr>
            <w:tcW w:w="2268" w:type="dxa"/>
            <w:vAlign w:val="center"/>
          </w:tcPr>
          <w:p w14:paraId="1103F2C2">
            <w:pPr>
              <w:spacing w:after="60" w:line="259" w:lineRule="auto"/>
            </w:pPr>
            <w:sdt>
              <w:sdtPr>
                <w:alias w:val="QUY ƯỚC THEO PHIẾU"/>
                <w:tag w:val="SV_0058"/>
                <w:id w:val="700058"/>
                <w:text w:multiLine="1"/>
              </w:sdtPr>
              <w:sdtContent>
                <w:r>
                  <w:rPr>
                    <w:sz w:val="23"/>
                  </w:rPr>
                  <w:t>Dùng visited phân biệt; input sai ValueError</w:t>
                </w:r>
              </w:sdtContent>
            </w:sdt>
          </w:p>
        </w:tc>
      </w:tr>
    </w:tbl>
    <w:p w14:paraId="029DDB74">
      <w:pPr>
        <w:pStyle w:val="169"/>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7CF89195">
      <w:pPr>
        <w:pStyle w:val="3"/>
      </w:pPr>
      <w:bookmarkStart w:id="13" w:name="_Toc243125617"/>
      <w:r>
        <w:t>1.4. Cách thực hiện và cấu trúc báo cáo</w:t>
      </w:r>
      <w:bookmarkEnd w:id="13"/>
    </w:p>
    <w:p w14:paraId="66F5F3EB">
      <w:pPr>
        <w:pStyle w:val="169"/>
      </w:pPr>
      <w:r>
        <w:t>Tóm tắt đọc sách → làm tay → cài đặt → kiểm thử → bằng chứng; giới thiệu mối liên hệ năm chương.</w:t>
      </w:r>
    </w:p>
    <w:p w14:paraId="049B79C8">
      <w:pPr>
        <w:pStyle w:val="169"/>
        <w:spacing w:before="0" w:after="100" w:line="269" w:lineRule="auto"/>
        <w:ind w:firstLine="0"/>
        <w:jc w:val="left"/>
      </w:pPr>
      <w:sdt>
        <w:sdtPr>
          <w:alias w:val="VIẾT NỘI DUNG CỦA SINH VIÊN TẠI ĐÂY"/>
          <w:tag w:val="SV_0059"/>
          <w:id w:val="700059"/>
          <w:text w:multiLine="1"/>
        </w:sdtPr>
        <w:sdtContent>
          <w:r>
            <w:rPr>
              <w:sz w:val="24"/>
            </w:rPr>
            <w:t>Từ phiếu giao đề, xác định hợp đồng và kỳ vọng trước khi viết test. Cài thuật toán, đối chiếu lần vết, chạy kiểm thử và khảo sát bằng bộ đếm. Chương 2 trình bày cơ sở; Chương 3 thiết kế và chứng minh; Chương 4 kết quả thực thi; Chương 5 kết luận và giới hạn.</w:t>
          </w:r>
        </w:sdtContent>
      </w:sdt>
    </w:p>
    <w:p w14:paraId="5B9BA75A">
      <w:pPr>
        <w:pStyle w:val="174"/>
        <w:spacing w:before="80" w:after="100" w:line="269" w:lineRule="auto"/>
      </w:pPr>
      <w:bookmarkStart w:id="14" w:name="_Toc243125652"/>
      <w:r>
        <w:t>Bảng 1.3 Đối chiếu yêu cầu và sản phẩm</w:t>
      </w:r>
      <w:bookmarkEnd w:id="14"/>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w14:paraId="139D5D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7D6FFC49">
            <w:pPr>
              <w:spacing w:after="40" w:line="252" w:lineRule="auto"/>
            </w:pPr>
            <w:r>
              <w:rPr>
                <w:b/>
                <w:sz w:val="23"/>
              </w:rPr>
              <w:t>Yêu cầu trên phiếu</w:t>
            </w:r>
          </w:p>
        </w:tc>
        <w:tc>
          <w:tcPr>
            <w:tcW w:w="3402" w:type="dxa"/>
            <w:shd w:val="clear" w:color="auto" w:fill="E8EBEF"/>
            <w:vAlign w:val="center"/>
          </w:tcPr>
          <w:p w14:paraId="4C2E7F7E">
            <w:pPr>
              <w:spacing w:after="40" w:line="252" w:lineRule="auto"/>
            </w:pPr>
            <w:r>
              <w:rPr>
                <w:b/>
                <w:sz w:val="23"/>
              </w:rPr>
              <w:t>Sản phẩm/điều kiện kiểm</w:t>
            </w:r>
          </w:p>
        </w:tc>
        <w:tc>
          <w:tcPr>
            <w:tcW w:w="3969" w:type="dxa"/>
            <w:shd w:val="clear" w:color="auto" w:fill="E8EBEF"/>
            <w:vAlign w:val="center"/>
          </w:tcPr>
          <w:p w14:paraId="2EDDF218">
            <w:pPr>
              <w:spacing w:after="40" w:line="252" w:lineRule="auto"/>
            </w:pPr>
            <w:r>
              <w:rPr>
                <w:b/>
                <w:sz w:val="23"/>
              </w:rPr>
              <w:t>Mục sẽ trình bày</w:t>
            </w:r>
          </w:p>
        </w:tc>
      </w:tr>
      <w:tr w14:paraId="63D04C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708CAB8">
            <w:pPr>
              <w:spacing w:after="40" w:line="252" w:lineRule="auto"/>
            </w:pPr>
            <w:sdt>
              <w:sdtPr>
                <w:alias w:val="Yêu cầu 1"/>
                <w:tag w:val="SV_0060"/>
                <w:id w:val="700060"/>
                <w:text w:multiLine="1"/>
              </w:sdtPr>
              <w:sdtContent>
                <w:r>
                  <w:rPr>
                    <w:sz w:val="23"/>
                  </w:rPr>
                  <w:t>Thuật toán và kết quả đúng phiếu</w:t>
                </w:r>
              </w:sdtContent>
            </w:sdt>
          </w:p>
        </w:tc>
        <w:tc>
          <w:tcPr>
            <w:tcW w:w="3402" w:type="dxa"/>
            <w:vAlign w:val="center"/>
          </w:tcPr>
          <w:p w14:paraId="4755B163">
            <w:pPr>
              <w:spacing w:after="40" w:line="252" w:lineRule="auto"/>
            </w:pPr>
            <w:sdt>
              <w:sdtPr>
                <w:alias w:val="Output hoặc điều kiện"/>
                <w:tag w:val="SV_0061"/>
                <w:id w:val="700061"/>
                <w:text w:multiLine="1"/>
              </w:sdtPr>
              <w:sdtContent>
                <w:r>
                  <w:rPr>
                    <w:sz w:val="23"/>
                  </w:rPr>
                  <w:t>Hàm chính trong src/dfs.py</w:t>
                </w:r>
              </w:sdtContent>
            </w:sdt>
          </w:p>
        </w:tc>
        <w:tc>
          <w:tcPr>
            <w:tcW w:w="3969" w:type="dxa"/>
            <w:vAlign w:val="center"/>
          </w:tcPr>
          <w:p w14:paraId="3D82F3D0">
            <w:pPr>
              <w:spacing w:after="40" w:line="252" w:lineRule="auto"/>
            </w:pPr>
            <w:sdt>
              <w:sdtPr>
                <w:alias w:val="Mục"/>
                <w:tag w:val="SV_0062"/>
                <w:id w:val="700062"/>
                <w:text w:multiLine="1"/>
              </w:sdtPr>
              <w:sdtContent>
                <w:r>
                  <w:rPr>
                    <w:sz w:val="23"/>
                  </w:rPr>
                  <w:t>Chương 3</w:t>
                </w:r>
              </w:sdtContent>
            </w:sdt>
          </w:p>
        </w:tc>
      </w:tr>
      <w:tr w14:paraId="335BEA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49017DBC">
            <w:pPr>
              <w:spacing w:after="40" w:line="252" w:lineRule="auto"/>
            </w:pPr>
            <w:sdt>
              <w:sdtPr>
                <w:alias w:val="Yêu cầu 2"/>
                <w:tag w:val="SV_0063"/>
                <w:id w:val="700063"/>
                <w:text w:multiLine="1"/>
              </w:sdtPr>
              <w:sdtContent>
                <w:r>
                  <w:rPr>
                    <w:sz w:val="23"/>
                  </w:rPr>
                  <w:t>Hai ví dụ và năm ca bắt buộc</w:t>
                </w:r>
              </w:sdtContent>
            </w:sdt>
          </w:p>
        </w:tc>
        <w:tc>
          <w:tcPr>
            <w:tcW w:w="3402" w:type="dxa"/>
            <w:vAlign w:val="center"/>
          </w:tcPr>
          <w:p w14:paraId="5941834A">
            <w:pPr>
              <w:spacing w:after="40" w:line="252" w:lineRule="auto"/>
            </w:pPr>
            <w:sdt>
              <w:sdtPr>
                <w:alias w:val="Output hoặc điều kiện"/>
                <w:tag w:val="SV_0064"/>
                <w:id w:val="700064"/>
                <w:text w:multiLine="1"/>
              </w:sdtPr>
              <w:sdtContent>
                <w:r>
                  <w:rPr>
                    <w:sz w:val="23"/>
                  </w:rPr>
                  <w:t>Ca VD/KT/BIEN và bảng đối chiếu</w:t>
                </w:r>
              </w:sdtContent>
            </w:sdt>
          </w:p>
        </w:tc>
        <w:tc>
          <w:tcPr>
            <w:tcW w:w="3969" w:type="dxa"/>
            <w:vAlign w:val="center"/>
          </w:tcPr>
          <w:p w14:paraId="4156A099">
            <w:pPr>
              <w:spacing w:after="40" w:line="252" w:lineRule="auto"/>
            </w:pPr>
            <w:sdt>
              <w:sdtPr>
                <w:alias w:val="Mục"/>
                <w:tag w:val="SV_0065"/>
                <w:id w:val="700065"/>
                <w:text w:multiLine="1"/>
              </w:sdtPr>
              <w:sdtContent>
                <w:r>
                  <w:rPr>
                    <w:sz w:val="23"/>
                  </w:rPr>
                  <w:t>4.2–4.7</w:t>
                </w:r>
              </w:sdtContent>
            </w:sdt>
          </w:p>
        </w:tc>
      </w:tr>
      <w:tr w14:paraId="03803C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685105D3">
            <w:pPr>
              <w:spacing w:after="40" w:line="252" w:lineRule="auto"/>
            </w:pPr>
            <w:sdt>
              <w:sdtPr>
                <w:alias w:val="Bổ sung đủ phần bắt buộc"/>
                <w:tag w:val="SV_0066"/>
                <w:id w:val="700066"/>
                <w:text w:multiLine="1"/>
              </w:sdtPr>
              <w:sdtContent>
                <w:r>
                  <w:rPr>
                    <w:sz w:val="23"/>
                  </w:rPr>
                  <w:t>Lần vết, tính đúng, khảo sát</w:t>
                </w:r>
              </w:sdtContent>
            </w:sdt>
          </w:p>
        </w:tc>
        <w:tc>
          <w:tcPr>
            <w:tcW w:w="3402" w:type="dxa"/>
            <w:vAlign w:val="center"/>
          </w:tcPr>
          <w:p w14:paraId="07596D89">
            <w:pPr>
              <w:spacing w:after="40" w:line="252" w:lineRule="auto"/>
            </w:pPr>
            <w:sdt>
              <w:sdtPr>
                <w:alias w:val="Không thay bằng phần mở rộng"/>
                <w:tag w:val="SV_0067"/>
                <w:id w:val="700067"/>
                <w:text w:multiLine="1"/>
              </w:sdtPr>
              <w:sdtContent>
                <w:r>
                  <w:rPr>
                    <w:sz w:val="23"/>
                  </w:rPr>
                  <w:t>Bảng truy vết, lập luận và Q1–Q3</w:t>
                </w:r>
              </w:sdtContent>
            </w:sdt>
          </w:p>
        </w:tc>
        <w:tc>
          <w:tcPr>
            <w:tcW w:w="3969" w:type="dxa"/>
            <w:vAlign w:val="center"/>
          </w:tcPr>
          <w:p w14:paraId="0CCBDA3E">
            <w:pPr>
              <w:spacing w:after="40" w:line="252" w:lineRule="auto"/>
            </w:pPr>
            <w:sdt>
              <w:sdtPr>
                <w:alias w:val="Mục"/>
                <w:tag w:val="SV_0068"/>
                <w:id w:val="700068"/>
                <w:text w:multiLine="1"/>
              </w:sdtPr>
              <w:sdtContent>
                <w:r>
                  <w:rPr>
                    <w:sz w:val="23"/>
                  </w:rPr>
                  <w:t>3.4–3.6; 4.8</w:t>
                </w:r>
              </w:sdtContent>
            </w:sdt>
          </w:p>
        </w:tc>
      </w:tr>
    </w:tbl>
    <w:p w14:paraId="6992CC97">
      <w:pPr>
        <w:pStyle w:val="169"/>
        <w:spacing w:before="0" w:line="240" w:lineRule="auto"/>
        <w:ind w:firstLine="0"/>
        <w:jc w:val="left"/>
      </w:pPr>
    </w:p>
    <w:p w14:paraId="3FBFA90D">
      <w:pPr>
        <w:pStyle w:val="2"/>
        <w:keepNext w:val="0"/>
        <w:spacing w:before="0" w:after="320"/>
      </w:pPr>
      <w:bookmarkStart w:id="15" w:name="_Toc243125618"/>
      <w:r>
        <w:t>CHƯƠNG 2. CƠ SỞ LÝ THUYẾT</w:t>
      </w:r>
      <w:bookmarkEnd w:id="15"/>
    </w:p>
    <w:p w14:paraId="36C53CA7">
      <w:pPr>
        <w:pStyle w:val="3"/>
      </w:pPr>
      <w:bookmarkStart w:id="16" w:name="_Toc243125619"/>
      <w:r>
        <w:t>2.1. Khái niệm và mô hình dữ liệu</w:t>
      </w:r>
      <w:bookmarkEnd w:id="16"/>
    </w:p>
    <w:p w14:paraId="47B49FD8">
      <w:pPr>
        <w:pStyle w:val="169"/>
      </w:pPr>
      <w:r>
        <w:t>Định nghĩa các đối tượng của đúng đề: số, mảng, dãy con, trạng thái, nút, cây hoặc đồ thị. Ghi ký hiệu n và tham số phụ; dẫn mục/trang giáo trình.</w:t>
      </w:r>
    </w:p>
    <w:p w14:paraId="7764FEC0">
      <w:pPr>
        <w:pStyle w:val="169"/>
        <w:spacing w:before="0" w:after="100" w:line="269" w:lineRule="auto"/>
        <w:ind w:firstLine="0"/>
        <w:jc w:val="left"/>
      </w:pPr>
      <w:sdt>
        <w:sdtPr>
          <w:alias w:val="VIẾT NỘI DUNG CỦA SINH VIÊN TẠI ĐÂY"/>
          <w:tag w:val="SV_0069"/>
          <w:id w:val="700069"/>
          <w:text w:multiLine="1"/>
        </w:sdtPr>
        <w:sdtContent>
          <w:r>
            <w:rPr>
              <w:sz w:val="24"/>
            </w:rPr>
            <w:t>Theo giáo trình, DFS đi sâu tới láng giềng chưa thăm, sau đó trở về để xét nhánh còn lại [1, mục 6.3.1, trang in 142–143]. Đồ thị vô hướng có mỗi cạnh xuất hiện trong danh sách kề của hai đầu mút. Mảng đánh dấu được giữ xuyên suốt một lần duyệt; không bỏ đánh dấu khi quay về.</w:t>
          </w:r>
        </w:sdtContent>
      </w:sdt>
    </w:p>
    <w:p w14:paraId="788E116B">
      <w:pPr>
        <w:pStyle w:val="3"/>
      </w:pPr>
      <w:bookmarkStart w:id="17" w:name="_Toc243125620"/>
      <w:r>
        <w:t>2.2. Cấu trúc dữ liệu sử dụng</w:t>
      </w:r>
      <w:bookmarkEnd w:id="17"/>
    </w:p>
    <w:p w14:paraId="7D3F37DE">
      <w:pPr>
        <w:pStyle w:val="4"/>
      </w:pPr>
      <w:r>
        <w:t>2.2.1. Dữ liệu và thao tác chính</w:t>
      </w:r>
    </w:p>
    <w:p w14:paraId="7D4F458B">
      <w:pPr>
        <w:pStyle w:val="169"/>
      </w:pPr>
      <w:r>
        <w:t>Nêu mỗi cấu trúc lưu gì, thao tác nào dùng và lý do phù hợp. Đặt sơ đồ nhỏ nếu làm rõ được liên hệ.</w:t>
      </w:r>
    </w:p>
    <w:p w14:paraId="652BD61D">
      <w:pPr>
        <w:pStyle w:val="169"/>
        <w:spacing w:before="0" w:after="100" w:line="269" w:lineRule="auto"/>
        <w:ind w:firstLine="0"/>
        <w:jc w:val="left"/>
      </w:pPr>
      <w:sdt>
        <w:sdtPr>
          <w:alias w:val="VIẾT VÀ XÓA CÂU HƯỚNG DẪN KHI HOÀN THIỆN"/>
          <w:tag w:val="SV_0070"/>
          <w:id w:val="700070"/>
          <w:text w:multiLine="1"/>
        </w:sdtPr>
        <w:sdtContent>
          <w:r>
            <w:rPr>
              <w:sz w:val="24"/>
            </w:rPr>
            <w:t>Dùng list gồm n+1 danh sách kề, visited và cha. Set kiểm cạnh trùng; sort chuẩn hóa thứ tự. DFS đệ quy tự cài; không gọi thư viện duyệt đồ thị.</w:t>
          </w:r>
        </w:sdtContent>
      </w:sdt>
    </w:p>
    <w:p w14:paraId="5DC1F0AC">
      <w:pPr>
        <w:pStyle w:val="4"/>
      </w:pPr>
      <w:r>
        <w:t>2.2.2. Quy ước và điều kiện hợp lệ</w:t>
      </w:r>
    </w:p>
    <w:p w14:paraId="743AE407">
      <w:pPr>
        <w:pStyle w:val="169"/>
      </w:pPr>
      <w:r>
        <w:t>Nêu chỉ số, ký hiệu rỗng, khóa trùng, hướng cạnh hoặc điều kiện tương ứng đúng phiếu. Bỏ những khái niệm không dùng.</w:t>
      </w:r>
    </w:p>
    <w:p w14:paraId="124ACFD1">
      <w:pPr>
        <w:pStyle w:val="169"/>
        <w:spacing w:before="0" w:after="100" w:line="269" w:lineRule="auto"/>
        <w:ind w:firstLine="0"/>
        <w:jc w:val="left"/>
      </w:pPr>
      <w:sdt>
        <w:sdtPr>
          <w:alias w:val="VIẾT VÀ XÓA CÂU HƯỚNG DẪN KHI HOÀN THIỆN"/>
          <w:tag w:val="SV_0071"/>
          <w:id w:val="700071"/>
          <w:text w:multiLine="1"/>
        </w:sdtPr>
        <w:sdtContent>
          <w:r>
            <w:rPr>
              <w:sz w:val="24"/>
            </w:rPr>
            <w:t>Ô 0 của ke bỏ trống, ke[u] tăng và đối xứng với cạnh vô hướng. visited được đánh dấu trước khi đệ quy và không xóa khi quay về. Mỗi lần chay_dfs khởi tạo visited mới.</w:t>
          </w:r>
        </w:sdtContent>
      </w:sdt>
    </w:p>
    <w:p w14:paraId="5B132E5C">
      <w:pPr>
        <w:pStyle w:val="174"/>
        <w:spacing w:before="80" w:after="100" w:line="269" w:lineRule="auto"/>
      </w:pPr>
      <w:bookmarkStart w:id="18" w:name="_Toc243125653"/>
      <w:r>
        <w:t>Bảng 2.1 Biến cấu trúc và điều kiện phải duy trì</w:t>
      </w:r>
      <w:bookmarkEnd w:id="18"/>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w14:paraId="26E610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09E66A6C">
            <w:pPr>
              <w:spacing w:after="40" w:line="252" w:lineRule="auto"/>
            </w:pPr>
            <w:r>
              <w:rPr>
                <w:b/>
                <w:sz w:val="23"/>
              </w:rPr>
              <w:t>Ký hiệu / cấu trúc</w:t>
            </w:r>
          </w:p>
        </w:tc>
        <w:tc>
          <w:tcPr>
            <w:tcW w:w="3402" w:type="dxa"/>
            <w:shd w:val="clear" w:color="auto" w:fill="E8EBEF"/>
            <w:vAlign w:val="center"/>
          </w:tcPr>
          <w:p w14:paraId="678D7365">
            <w:pPr>
              <w:spacing w:after="40" w:line="252" w:lineRule="auto"/>
            </w:pPr>
            <w:r>
              <w:rPr>
                <w:b/>
                <w:sz w:val="23"/>
              </w:rPr>
              <w:t>Ý nghĩa</w:t>
            </w:r>
          </w:p>
        </w:tc>
        <w:tc>
          <w:tcPr>
            <w:tcW w:w="3969" w:type="dxa"/>
            <w:shd w:val="clear" w:color="auto" w:fill="E8EBEF"/>
            <w:vAlign w:val="center"/>
          </w:tcPr>
          <w:p w14:paraId="3890D271">
            <w:pPr>
              <w:spacing w:after="40" w:line="252" w:lineRule="auto"/>
            </w:pPr>
            <w:r>
              <w:rPr>
                <w:b/>
                <w:sz w:val="23"/>
              </w:rPr>
              <w:t>Miền / bất biến</w:t>
            </w:r>
          </w:p>
        </w:tc>
      </w:tr>
      <w:tr w14:paraId="40E6DC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630DCAE5">
            <w:pPr>
              <w:spacing w:after="40" w:line="252" w:lineRule="auto"/>
            </w:pPr>
            <w:sdt>
              <w:sdtPr>
                <w:alias w:val="Tên"/>
                <w:tag w:val="SV_0072"/>
                <w:id w:val="700072"/>
                <w:text w:multiLine="1"/>
              </w:sdtPr>
              <w:sdtContent>
                <w:r>
                  <w:rPr>
                    <w:sz w:val="23"/>
                  </w:rPr>
                  <w:t>ke</w:t>
                </w:r>
              </w:sdtContent>
            </w:sdt>
          </w:p>
        </w:tc>
        <w:tc>
          <w:tcPr>
            <w:tcW w:w="3402" w:type="dxa"/>
            <w:vAlign w:val="center"/>
          </w:tcPr>
          <w:p w14:paraId="232DA59C">
            <w:pPr>
              <w:spacing w:after="40" w:line="252" w:lineRule="auto"/>
            </w:pPr>
            <w:sdt>
              <w:sdtPr>
                <w:alias w:val="Lưu thông tin gì"/>
                <w:tag w:val="SV_0073"/>
                <w:id w:val="700073"/>
                <w:text w:multiLine="1"/>
              </w:sdtPr>
              <w:sdtContent>
                <w:r>
                  <w:rPr>
                    <w:sz w:val="23"/>
                  </w:rPr>
                  <w:t>Mảng các danh sách kề</w:t>
                </w:r>
              </w:sdtContent>
            </w:sdt>
          </w:p>
        </w:tc>
        <w:tc>
          <w:tcPr>
            <w:tcW w:w="3969" w:type="dxa"/>
            <w:vAlign w:val="center"/>
          </w:tcPr>
          <w:p w14:paraId="29371329">
            <w:pPr>
              <w:spacing w:after="40" w:line="252" w:lineRule="auto"/>
            </w:pPr>
            <w:sdt>
              <w:sdtPr>
                <w:alias w:val="Điều kiện phải đúng"/>
                <w:tag w:val="SV_0074"/>
                <w:id w:val="700074"/>
                <w:text w:multiLine="1"/>
              </w:sdtPr>
              <w:sdtContent>
                <w:r>
                  <w:rPr>
                    <w:sz w:val="23"/>
                  </w:rPr>
                  <w:t>1..n; tăng dần, đối xứng</w:t>
                </w:r>
              </w:sdtContent>
            </w:sdt>
          </w:p>
        </w:tc>
      </w:tr>
      <w:tr w14:paraId="759D60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739DFF43">
            <w:pPr>
              <w:spacing w:after="40" w:line="252" w:lineRule="auto"/>
            </w:pPr>
            <w:sdt>
              <w:sdtPr>
                <w:alias w:val="Tên"/>
                <w:tag w:val="SV_0075"/>
                <w:id w:val="700075"/>
                <w:text w:multiLine="1"/>
              </w:sdtPr>
              <w:sdtContent>
                <w:r>
                  <w:rPr>
                    <w:sz w:val="23"/>
                  </w:rPr>
                  <w:t>visited</w:t>
                </w:r>
              </w:sdtContent>
            </w:sdt>
          </w:p>
        </w:tc>
        <w:tc>
          <w:tcPr>
            <w:tcW w:w="3402" w:type="dxa"/>
            <w:vAlign w:val="center"/>
          </w:tcPr>
          <w:p w14:paraId="0F569B43">
            <w:pPr>
              <w:spacing w:after="40" w:line="252" w:lineRule="auto"/>
            </w:pPr>
            <w:sdt>
              <w:sdtPr>
                <w:alias w:val="Lưu thông tin gì"/>
                <w:tag w:val="SV_0076"/>
                <w:id w:val="700076"/>
                <w:text w:multiLine="1"/>
              </w:sdtPr>
              <w:sdtContent>
                <w:r>
                  <w:rPr>
                    <w:sz w:val="23"/>
                  </w:rPr>
                  <w:t>Đỉnh đã thăm</w:t>
                </w:r>
              </w:sdtContent>
            </w:sdt>
          </w:p>
        </w:tc>
        <w:tc>
          <w:tcPr>
            <w:tcW w:w="3969" w:type="dxa"/>
            <w:vAlign w:val="center"/>
          </w:tcPr>
          <w:p w14:paraId="088F1ECD">
            <w:pPr>
              <w:spacing w:after="40" w:line="252" w:lineRule="auto"/>
            </w:pPr>
            <w:sdt>
              <w:sdtPr>
                <w:alias w:val="Điều kiện phải đúng"/>
                <w:tag w:val="SV_0077"/>
                <w:id w:val="700077"/>
                <w:text w:multiLine="1"/>
              </w:sdtPr>
              <w:sdtContent>
                <w:r>
                  <w:rPr>
                    <w:sz w:val="23"/>
                  </w:rPr>
                  <w:t>Đánh dấu trước khi đệ quy</w:t>
                </w:r>
              </w:sdtContent>
            </w:sdt>
          </w:p>
        </w:tc>
      </w:tr>
      <w:tr w14:paraId="2D6D53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D8FA496">
            <w:pPr>
              <w:spacing w:after="40" w:line="252" w:lineRule="auto"/>
            </w:pPr>
            <w:sdt>
              <w:sdtPr>
                <w:alias w:val="Tên"/>
                <w:tag w:val="SV_0075"/>
                <w:id w:val="20177"/>
                <w:text w:multiLine="1"/>
              </w:sdtPr>
              <w:sdtContent>
                <w:r>
                  <w:rPr>
                    <w:sz w:val="23"/>
                  </w:rPr>
                  <w:t>kq</w:t>
                </w:r>
              </w:sdtContent>
            </w:sdt>
          </w:p>
        </w:tc>
        <w:tc>
          <w:tcPr>
            <w:tcW w:w="3402" w:type="dxa"/>
            <w:vAlign w:val="center"/>
          </w:tcPr>
          <w:p w14:paraId="50EE17A7">
            <w:pPr>
              <w:spacing w:after="40" w:line="252" w:lineRule="auto"/>
            </w:pPr>
            <w:sdt>
              <w:sdtPr>
                <w:alias w:val="Lưu thông tin gì"/>
                <w:tag w:val="SV_0076"/>
                <w:id w:val="20178"/>
                <w:text w:multiLine="1"/>
              </w:sdtPr>
              <w:sdtContent>
                <w:r>
                  <w:rPr>
                    <w:sz w:val="23"/>
                  </w:rPr>
                  <w:t>Thứ tự thăm</w:t>
                </w:r>
              </w:sdtContent>
            </w:sdt>
          </w:p>
        </w:tc>
        <w:tc>
          <w:tcPr>
            <w:tcW w:w="3969" w:type="dxa"/>
            <w:vAlign w:val="center"/>
          </w:tcPr>
          <w:p w14:paraId="24F80B71">
            <w:pPr>
              <w:spacing w:after="40" w:line="252" w:lineRule="auto"/>
            </w:pPr>
            <w:sdt>
              <w:sdtPr>
                <w:alias w:val="Điều kiện phải đúng"/>
                <w:tag w:val="SV_0077"/>
                <w:id w:val="20179"/>
                <w:text w:multiLine="1"/>
              </w:sdtPr>
              <w:sdtContent>
                <w:r>
                  <w:rPr>
                    <w:sz w:val="23"/>
                  </w:rPr>
                  <w:t>Mỗi đỉnh xuất một lần</w:t>
                </w:r>
              </w:sdtContent>
            </w:sdt>
          </w:p>
        </w:tc>
      </w:tr>
      <w:tr w14:paraId="3E4A8E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7AFDE22D">
            <w:pPr>
              <w:spacing w:after="40" w:line="252" w:lineRule="auto"/>
            </w:pPr>
            <w:sdt>
              <w:sdtPr>
                <w:alias w:val="Tên"/>
                <w:tag w:val="SV_0075"/>
                <w:id w:val="20180"/>
                <w:text w:multiLine="1"/>
              </w:sdtPr>
              <w:sdtContent>
                <w:r>
                  <w:rPr>
                    <w:sz w:val="23"/>
                  </w:rPr>
                  <w:t>cha</w:t>
                </w:r>
              </w:sdtContent>
            </w:sdt>
          </w:p>
        </w:tc>
        <w:tc>
          <w:tcPr>
            <w:tcW w:w="3402" w:type="dxa"/>
            <w:vAlign w:val="center"/>
          </w:tcPr>
          <w:p w14:paraId="62C3CC30">
            <w:pPr>
              <w:spacing w:after="40" w:line="252" w:lineRule="auto"/>
            </w:pPr>
            <w:sdt>
              <w:sdtPr>
                <w:alias w:val="Lưu thông tin gì"/>
                <w:tag w:val="SV_0076"/>
                <w:id w:val="20181"/>
                <w:text w:multiLine="1"/>
              </w:sdtPr>
              <w:sdtContent>
                <w:r>
                  <w:rPr>
                    <w:sz w:val="23"/>
                  </w:rPr>
                  <w:t>Đỉnh gọi DFS tới v</w:t>
                </w:r>
              </w:sdtContent>
            </w:sdt>
          </w:p>
        </w:tc>
        <w:tc>
          <w:tcPr>
            <w:tcW w:w="3969" w:type="dxa"/>
            <w:vAlign w:val="center"/>
          </w:tcPr>
          <w:p w14:paraId="2815A96C">
            <w:pPr>
              <w:spacing w:after="40" w:line="252" w:lineRule="auto"/>
            </w:pPr>
            <w:sdt>
              <w:sdtPr>
                <w:alias w:val="Điều kiện phải đúng"/>
                <w:tag w:val="SV_0077"/>
                <w:id w:val="20182"/>
                <w:text w:multiLine="1"/>
              </w:sdtPr>
              <w:sdtContent>
                <w:r>
                  <w:rPr>
                    <w:sz w:val="23"/>
                  </w:rPr>
                  <w:t>Nguồn/chưa tới có cha=0</w:t>
                </w:r>
              </w:sdtContent>
            </w:sdt>
          </w:p>
        </w:tc>
      </w:tr>
      <w:tr w14:paraId="5219D0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F4C12C7">
            <w:pPr>
              <w:spacing w:after="40" w:line="252" w:lineRule="auto"/>
            </w:pPr>
            <w:sdt>
              <w:sdtPr>
                <w:alias w:val="Tên"/>
                <w:tag w:val="SV_0075"/>
                <w:id w:val="20183"/>
                <w:text w:multiLine="1"/>
              </w:sdtPr>
              <w:sdtContent>
                <w:r>
                  <w:rPr>
                    <w:sz w:val="23"/>
                  </w:rPr>
                  <w:t>dem</w:t>
                </w:r>
              </w:sdtContent>
            </w:sdt>
          </w:p>
        </w:tc>
        <w:tc>
          <w:tcPr>
            <w:tcW w:w="3402" w:type="dxa"/>
            <w:vAlign w:val="center"/>
          </w:tcPr>
          <w:p w14:paraId="747AB87A">
            <w:pPr>
              <w:spacing w:after="40" w:line="252" w:lineRule="auto"/>
            </w:pPr>
            <w:sdt>
              <w:sdtPr>
                <w:alias w:val="Lưu thông tin gì"/>
                <w:tag w:val="SV_0076"/>
                <w:id w:val="20184"/>
                <w:text w:multiLine="1"/>
              </w:sdtPr>
              <w:sdtContent>
                <w:r>
                  <w:rPr>
                    <w:sz w:val="23"/>
                  </w:rPr>
                  <w:t>Đỉnh, láng giềng, độ sâu</w:t>
                </w:r>
              </w:sdtContent>
            </w:sdt>
          </w:p>
        </w:tc>
        <w:tc>
          <w:tcPr>
            <w:tcW w:w="3969" w:type="dxa"/>
            <w:vAlign w:val="center"/>
          </w:tcPr>
          <w:p w14:paraId="644618CD">
            <w:pPr>
              <w:spacing w:after="40" w:line="252" w:lineRule="auto"/>
            </w:pPr>
            <w:sdt>
              <w:sdtPr>
                <w:alias w:val="Điều kiện phải đúng"/>
                <w:tag w:val="SV_0077"/>
                <w:id w:val="20185"/>
                <w:text w:multiLine="1"/>
              </w:sdtPr>
              <w:sdtContent>
                <w:r>
                  <w:rPr>
                    <w:sz w:val="23"/>
                  </w:rPr>
                  <w:t>Đếm tại mỗi sự kiện thực tế</w:t>
                </w:r>
              </w:sdtContent>
            </w:sdt>
          </w:p>
        </w:tc>
      </w:tr>
    </w:tbl>
    <w:p w14:paraId="318E2FBB">
      <w:pPr>
        <w:pStyle w:val="169"/>
        <w:spacing w:before="0" w:line="240" w:lineRule="auto"/>
        <w:ind w:firstLine="0"/>
        <w:jc w:val="left"/>
      </w:pPr>
    </w:p>
    <w:p w14:paraId="36C9F46C">
      <w:pPr>
        <w:pStyle w:val="169"/>
        <w:spacing w:before="0" w:after="100" w:line="269" w:lineRule="auto"/>
        <w:ind w:firstLine="0"/>
        <w:jc w:val="left"/>
      </w:pPr>
      <w:r>
        <w:rPr>
          <w:b/>
        </w:rPr>
        <w:t>Sơ đồ hoặc ví dụ mô hình</w:t>
      </w:r>
    </w:p>
    <w:p>
      <w:pPr>
        <w:keepNext/>
        <w:jc w:val="center"/>
      </w:pPr>
      <w:r>
        <w:drawing>
          <wp:inline xmlns:a="http://schemas.openxmlformats.org/drawingml/2006/main" xmlns:pic="http://schemas.openxmlformats.org/drawingml/2006/picture">
            <wp:extent cx="5577840" cy="23905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77840" cy="2390503"/>
                    </a:xfrm>
                    <a:prstGeom prst="rect"/>
                  </pic:spPr>
                </pic:pic>
              </a:graphicData>
            </a:graphic>
          </wp:inline>
        </w:drawing>
      </w:r>
    </w:p>
    <w:p w14:paraId="7CB2A4C1">
      <w:pPr>
        <w:pStyle w:val="169"/>
        <w:keepNext/>
        <w:spacing w:before="0" w:after="100" w:line="269" w:lineRule="auto"/>
        <w:ind w:firstLine="0"/>
        <w:jc w:val="left"/>
      </w:pPr>
      <w:sdt>
        <w:sdtPr>
          <w:alias w:val="CHÈN HÌNH 2.1 TỰ VẼ NẾU CẦN VÀ GIẢI THÍCH TRONG VĂN BẢN"/>
          <w:tag w:val="SV_0078"/>
          <w:id w:val="700078"/>
          <w:text w:multiLine="1"/>
        </w:sdtPr>
        <w:sdtContent/>
      </w:sdt>
      <w:r/>
      <w:r>
        <w:br w:type="textWrapping"/>
      </w:r>
      <w:r>
        <w:t>Hình 2.1 Đồ thị VD01 và thứ tự DFS.</w:t>
      </w:r>
    </w:p>
    <w:p w14:paraId="6C6771ED">
      <w:pPr>
        <w:pStyle w:val="169"/>
        <w:pageBreakBefore/>
        <w:spacing w:before="0" w:after="100" w:line="269" w:lineRule="auto"/>
        <w:ind w:firstLine="0"/>
        <w:jc w:val="center"/>
      </w:pPr>
      <w:r>
        <w:rPr>
          <w:b/>
          <w:sz w:val="28"/>
        </w:rPr>
        <w:t>Cơ sở thuật toán và giới hạn áp dụng</w:t>
      </w:r>
    </w:p>
    <w:p w14:paraId="578A8E01">
      <w:pPr>
        <w:pStyle w:val="3"/>
      </w:pPr>
      <w:bookmarkStart w:id="19" w:name="_Toc243125621"/>
      <w:r>
        <w:t>2.3. Nguyên lý thuật toán</w:t>
      </w:r>
      <w:bookmarkEnd w:id="19"/>
    </w:p>
    <w:p w14:paraId="79768E68">
      <w:pPr>
        <w:pStyle w:val="4"/>
      </w:pPr>
      <w:r>
        <w:t>2.3.1. Ý tưởng xử lý</w:t>
      </w:r>
    </w:p>
    <w:p w14:paraId="54422803">
      <w:pPr>
        <w:pStyle w:val="169"/>
      </w:pPr>
      <w:r>
        <w:t>Mô tả bước lựa chọn/cập nhật cốt lõi của đề; với nhiều phương án theo phiếu, tách từng phương án và điểm khác. Nếu một phương án thì chỉ trình bày phương án đó.</w:t>
      </w:r>
    </w:p>
    <w:p w14:paraId="0905DB3A">
      <w:pPr>
        <w:pStyle w:val="169"/>
        <w:spacing w:before="0" w:after="100" w:line="269" w:lineRule="auto"/>
        <w:ind w:firstLine="0"/>
        <w:jc w:val="left"/>
      </w:pPr>
      <w:sdt>
        <w:sdtPr>
          <w:alias w:val="VIẾT VÀ XÓA CÂU HƯỚNG DẪN KHI HOÀN THIỆN"/>
          <w:tag w:val="SV_0079"/>
          <w:id w:val="700079"/>
          <w:text w:multiLine="1"/>
        </w:sdtPr>
        <w:sdtContent>
          <w:r>
            <w:rPr>
              <w:sz w:val="24"/>
            </w:rPr>
            <w:t>Khởi tạo visited=False và kq rỗng cho mỗi lần chạy. DFS(u) đánh dấu u, ghi u, xét lần lượt ke[u] tăng dần và đệ quy vào v chưa thăm. Khi hết láng giềng, hàm trở về nơi gọi; visited vẫn giữ nguyên. Không tự chuyển sang thành phần liên thông khác.</w:t>
          </w:r>
        </w:sdtContent>
      </w:sdt>
    </w:p>
    <w:p w14:paraId="40B7F545">
      <w:pPr>
        <w:pStyle w:val="4"/>
      </w:pPr>
      <w:r>
        <w:t>2.3.2. Điều kiện bắt đầu và kết thúc</w:t>
      </w:r>
    </w:p>
    <w:p w14:paraId="6C49308E">
      <w:pPr>
        <w:pStyle w:val="169"/>
      </w:pPr>
      <w:r>
        <w:t>Nêu dữ liệu khởi tạo, điều kiện dừng và kết quả trả về. Với đệ quy/quy hoạch động, nêu cơ sở và quan hệ truy hồi; với cấu trúc, nêu bất biến thao tác.</w:t>
      </w:r>
    </w:p>
    <w:p w14:paraId="4ED8A548">
      <w:pPr>
        <w:pStyle w:val="169"/>
        <w:spacing w:before="0" w:after="100" w:line="269" w:lineRule="auto"/>
        <w:ind w:firstLine="0"/>
        <w:jc w:val="left"/>
      </w:pPr>
      <w:sdt>
        <w:sdtPr>
          <w:alias w:val="VIẾT VÀ XÓA CÂU HƯỚNG DẪN KHI HOÀN THIỆN"/>
          <w:tag w:val="SV_0080"/>
          <w:id w:val="700080"/>
          <w:text w:multiLine="1"/>
        </w:sdtPr>
        <w:sdtContent>
          <w:r>
            <w:rPr>
              <w:sz w:val="24"/>
            </w:rPr>
            <w:t>Khởi tạo visited=False, kq rỗng; gọi dfs tại s. Mỗi lời gọi đánh dấu thêm một đỉnh mới; tối đa n lời gọi. Hết danh sách kề thì trở về, không bỏ đánh dấu và không chuyển sang thành phần khác.</w:t>
          </w:r>
        </w:sdtContent>
      </w:sdt>
    </w:p>
    <w:p w14:paraId="684991FF">
      <w:pPr>
        <w:pStyle w:val="3"/>
      </w:pPr>
      <w:bookmarkStart w:id="20" w:name="_Toc243125622"/>
      <w:r>
        <w:t>2.4. Cơ sở đánh giá thời gian và bộ nhớ</w:t>
      </w:r>
      <w:bookmarkEnd w:id="20"/>
    </w:p>
    <w:p w14:paraId="6972D17B">
      <w:pPr>
        <w:pStyle w:val="169"/>
      </w:pPr>
      <w:r>
        <w:t>Định nghĩa quy mô và phép toán chính; nêu dự đoán O theo giáo trình cho các phần sẽ cài. Phân biệt bộ nhớ input và bộ nhớ phụ, chi phí lõi và in kết quả. Mọi khẳng định có điều kiện áp dụng cụ thể.</w:t>
      </w:r>
    </w:p>
    <w:p w14:paraId="74DB4076">
      <w:pPr>
        <w:pStyle w:val="169"/>
        <w:spacing w:before="0" w:after="100" w:line="269" w:lineRule="auto"/>
        <w:ind w:firstLine="0"/>
        <w:jc w:val="left"/>
      </w:pPr>
      <w:sdt>
        <w:sdtPr>
          <w:alias w:val="VIẾT NỘI DUNG CỦA SINH VIÊN TẠI ĐÂY"/>
          <w:tag w:val="SV_0081"/>
          <w:id w:val="700081"/>
          <w:text w:multiLine="1"/>
        </w:sdtPr>
        <w:sdtContent>
          <w:r>
            <w:rPr>
              <w:sz w:val="24"/>
            </w:rPr>
            <w:t>Gọi nᵣ,mᵣ là số đỉnh và cạnh của thành phần chứa s. Sau khi có danh sách kề đã sắp, lõi duyệt xét nᵣ đỉnh và 2mᵣ mục kề. Khởi tạo mảng vẫn tốn O(n). Chi phí dựng, kiểm cạnh và sắp xếp cần phân tích riêng, không gộp tất cả thành O(n+m) mà bỏ qua sort.</w:t>
          </w:r>
        </w:sdtContent>
      </w:sdt>
    </w:p>
    <w:p w14:paraId="1A44D479">
      <w:pPr>
        <w:pStyle w:val="169"/>
        <w:spacing w:before="0" w:after="100" w:line="269" w:lineRule="auto"/>
        <w:ind w:firstLine="0"/>
        <w:jc w:val="left"/>
      </w:pPr>
      <w:r>
        <w:rPr>
          <w:b/>
        </w:rPr>
        <w:t>Giả mã nền tảng</w:t>
      </w:r>
    </w:p>
    <w:p w14:paraId="5D97E51F">
      <w:pPr>
        <w:pStyle w:val="169"/>
        <w:spacing w:before="0" w:after="100" w:line="269" w:lineRule="auto"/>
        <w:ind w:firstLine="0"/>
        <w:jc w:val="left"/>
      </w:pPr>
      <w:sdt>
        <w:sdtPr>
          <w:alias w:val="CHÈN GIẢ MÃ ĐÚNG THUẬT TOÁN; GHI NGUỒN VÀ PHẦN ĐIỀU CHỈNH"/>
          <w:tag w:val="SV_0082"/>
          <w:id w:val="700082"/>
          <w:text w:multiLine="1"/>
        </w:sdtPr>
        <w:sdtContent>
          <w:r>
            <w:rPr>
              <w:sz w:val="24"/>
            </w:rPr>
            <w:t>Giả mã theo giáo trình [1] và trạng thái của phiếu [2]. Đánh dấu, ghi đỉnh, rồi đệ quy vào các láng giềng chưa thăm theo thứ tự tăng.</w:t>
          </w:r>
        </w:sdtContent>
      </w:sdt>
    </w:p>
    <w:p w14:paraId="273DB4D3">
      <w:pPr>
        <w:pStyle w:val="2"/>
        <w:keepNext w:val="0"/>
        <w:spacing w:before="0" w:after="320"/>
      </w:pPr>
      <w:bookmarkStart w:id="21" w:name="_Toc243125623"/>
      <w:r>
        <w:t>CHƯƠNG 3. PHÂN TÍCH, THIẾT KẾ VÀ CÀI ĐẶT</w:t>
      </w:r>
      <w:bookmarkEnd w:id="21"/>
    </w:p>
    <w:p w14:paraId="054EBEF9">
      <w:pPr>
        <w:pStyle w:val="3"/>
      </w:pPr>
      <w:bookmarkStart w:id="22" w:name="_Toc243125624"/>
      <w:r>
        <w:t>3.1. Phân tích yêu cầu chương trình</w:t>
      </w:r>
      <w:bookmarkEnd w:id="22"/>
    </w:p>
    <w:p w14:paraId="39011267">
      <w:pPr>
        <w:pStyle w:val="4"/>
      </w:pPr>
      <w:r>
        <w:t>3.1.1. Hợp đồng input/output</w:t>
      </w:r>
    </w:p>
    <w:p w14:paraId="792BB8E1">
      <w:pPr>
        <w:pStyle w:val="169"/>
      </w:pPr>
      <w:r>
        <w:t>Viết hợp đồng hàm bằng tên biến thật, điều kiện đầu vào, giá trị trả và lỗi. Đối chiếu từng output với phiếu.</w:t>
      </w:r>
    </w:p>
    <w:p w14:paraId="1D608A2C">
      <w:pPr>
        <w:pStyle w:val="169"/>
        <w:spacing w:before="0" w:after="100" w:line="269" w:lineRule="auto"/>
        <w:ind w:firstLine="0"/>
        <w:jc w:val="left"/>
      </w:pPr>
      <w:sdt>
        <w:sdtPr>
          <w:alias w:val="VIẾT VÀ XÓA CÂU HƯỚNG DẪN KHI HOÀN THIỆN"/>
          <w:tag w:val="SV_0083"/>
          <w:id w:val="700083"/>
          <w:text w:multiLine="1"/>
        </w:sdtPr>
        <w:sdtContent>
          <w:r>
            <w:rPr>
              <w:sz w:val="24"/>
            </w:rPr>
            <w:t>tao_ke(n,canh) kiểm n và từng cạnh, dựng danh sách kề vô hướng rồi sắp tăng. chay_dfs(ke,s, *, lan_vet=False) nhận ke hợp lệ do tao_ke tạo, khởi tạo mới các mảng và trả dict {thu_tu,visited,cha,dem,vet}. dfs(ke,u,visited,kq,cha,dem,vet=None,sau=1) cập nhật trạng thái theo tham chiếu và trả None; không phải hàm xác thực input độc lập.</w:t>
          </w:r>
        </w:sdtContent>
      </w:sdt>
    </w:p>
    <w:p w14:paraId="1BA18C55">
      <w:pPr>
        <w:pStyle w:val="4"/>
      </w:pPr>
      <w:r>
        <w:t>3.1.2. Kiểm tra đầu vào</w:t>
      </w:r>
    </w:p>
    <w:p w14:paraId="1F916442">
      <w:pPr>
        <w:pStyle w:val="169"/>
      </w:pPr>
      <w:r>
        <w:t>Chỉ rõ điều kiện cần xác thực và hành vi khi vi phạm. Phân biệt bài toán hợp lệ không có nghiệm với input sai.</w:t>
      </w:r>
    </w:p>
    <w:p w14:paraId="27C0077A">
      <w:pPr>
        <w:pStyle w:val="169"/>
        <w:spacing w:before="0" w:after="100" w:line="269" w:lineRule="auto"/>
        <w:ind w:firstLine="0"/>
        <w:jc w:val="left"/>
      </w:pPr>
      <w:sdt>
        <w:sdtPr>
          <w:alias w:val="VIẾT VÀ XÓA CÂU HƯỚNG DẪN KHI HOÀN THIỆN"/>
          <w:tag w:val="SV_0084"/>
          <w:id w:val="700084"/>
          <w:text w:multiLine="1"/>
        </w:sdtPr>
        <w:sdtContent>
          <w:r>
            <w:rPr>
              <w:sz w:val="24"/>
            </w:rPr>
            <w:t>Kiểm tra đầu vào tại hàm công khai trước khi đệ quy. Chỉ chấp nhận type(x) is int để không nhận True/False như số nguyên. CLI hiển thị thông báo input không hợp lệ và mã thoát 2; runner kiểm thử trả 1 nếu có ca FAIL. Một ca cố ý input sai đạt PASS khi chương trình từ chối đúng.</w:t>
          </w:r>
        </w:sdtContent>
      </w:sdt>
    </w:p>
    <w:p w14:paraId="0CEBA273">
      <w:pPr>
        <w:pStyle w:val="3"/>
      </w:pPr>
      <w:bookmarkStart w:id="23" w:name="_Toc243125625"/>
      <w:r>
        <w:t>3.2. Thiết kế các hàm và dữ liệu</w:t>
      </w:r>
      <w:bookmarkEnd w:id="23"/>
    </w:p>
    <w:p w14:paraId="46C3C20F">
      <w:pPr>
        <w:pStyle w:val="169"/>
      </w:pPr>
      <w:r>
        <w:t>Nêu tên hàm, tham số, giá trị trả về và trách nhiệm. Chỉ ra phần bắt buộc tự cài và công cụ hỗ trợ có sẵn. Tên hàm trong bảng phải có trong mã thật.</w:t>
      </w:r>
    </w:p>
    <w:p w14:paraId="5EF8A0B3">
      <w:pPr>
        <w:pStyle w:val="169"/>
        <w:spacing w:before="0" w:after="100" w:line="269" w:lineRule="auto"/>
        <w:ind w:firstLine="0"/>
        <w:jc w:val="left"/>
      </w:pPr>
      <w:sdt>
        <w:sdtPr>
          <w:alias w:val="VIẾT NỘI DUNG CỦA SINH VIÊN TẠI ĐÂY"/>
          <w:tag w:val="SV_0085"/>
          <w:id w:val="700085"/>
          <w:text w:multiLine="1"/>
        </w:sdtPr>
        <w:sdtContent>
          <w:r>
            <w:rPr>
              <w:sz w:val="24"/>
            </w:rPr>
            <w:t>Các tệp src/, demo.py, test/run_tests.py và survey.py lần lượt đảm nhiệm thuật toán, giao tiếp, kiểm thử và khảo sát. Tên hàm, tham số và kết quả trong các bảng dưới đối chiếu với mã Python kèm theo. Thư viện chuẩn chỉ hỗ trợ nhập/xuất, tổ chức dữ liệu và kiểm thử; thuật toán chính được cài bằng các bước của phiếu.</w:t>
          </w:r>
        </w:sdtContent>
      </w:sdt>
    </w:p>
    <w:p w14:paraId="0339D869">
      <w:pPr>
        <w:pStyle w:val="174"/>
        <w:spacing w:before="80" w:after="100" w:line="269" w:lineRule="auto"/>
      </w:pPr>
      <w:bookmarkStart w:id="24" w:name="_Toc243125654"/>
      <w:r>
        <w:t>Bảng 3.1 Tổ chức các hàm và tệp</w:t>
      </w:r>
      <w:bookmarkEnd w:id="24"/>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w14:paraId="352AE2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5D2FDE67">
            <w:pPr>
              <w:spacing w:after="40" w:line="252" w:lineRule="auto"/>
            </w:pPr>
            <w:r>
              <w:rPr>
                <w:b/>
                <w:sz w:val="23"/>
              </w:rPr>
              <w:t>Hàm / tệp</w:t>
            </w:r>
          </w:p>
        </w:tc>
        <w:tc>
          <w:tcPr>
            <w:tcW w:w="2268" w:type="dxa"/>
            <w:shd w:val="clear" w:color="auto" w:fill="E8EBEF"/>
            <w:vAlign w:val="center"/>
          </w:tcPr>
          <w:p w14:paraId="10740059">
            <w:pPr>
              <w:spacing w:after="40" w:line="252" w:lineRule="auto"/>
            </w:pPr>
            <w:r>
              <w:rPr>
                <w:b/>
                <w:sz w:val="23"/>
              </w:rPr>
              <w:t>Input</w:t>
            </w:r>
          </w:p>
        </w:tc>
        <w:tc>
          <w:tcPr>
            <w:tcW w:w="2268" w:type="dxa"/>
            <w:shd w:val="clear" w:color="auto" w:fill="E8EBEF"/>
            <w:vAlign w:val="center"/>
          </w:tcPr>
          <w:p w14:paraId="4D3E022A">
            <w:pPr>
              <w:spacing w:after="40" w:line="252" w:lineRule="auto"/>
            </w:pPr>
            <w:r>
              <w:rPr>
                <w:b/>
                <w:sz w:val="23"/>
              </w:rPr>
              <w:t>Output</w:t>
            </w:r>
          </w:p>
        </w:tc>
        <w:tc>
          <w:tcPr>
            <w:tcW w:w="2835" w:type="dxa"/>
            <w:shd w:val="clear" w:color="auto" w:fill="E8EBEF"/>
            <w:vAlign w:val="center"/>
          </w:tcPr>
          <w:p w14:paraId="5EE5E910">
            <w:pPr>
              <w:spacing w:after="40" w:line="252" w:lineRule="auto"/>
            </w:pPr>
            <w:r>
              <w:rPr>
                <w:b/>
                <w:sz w:val="23"/>
              </w:rPr>
              <w:t>Vai trò và phần tự cài</w:t>
            </w:r>
          </w:p>
        </w:tc>
      </w:tr>
      <w:tr w14:paraId="7B4EF6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49422FF6">
            <w:pPr>
              <w:spacing w:after="40" w:line="252" w:lineRule="auto"/>
            </w:pPr>
            <w:sdt>
              <w:sdtPr>
                <w:alias w:val="Hàm chính"/>
                <w:tag w:val="SV_0086"/>
                <w:id w:val="700086"/>
                <w:text w:multiLine="1"/>
              </w:sdtPr>
              <w:sdtContent>
                <w:r>
                  <w:rPr>
                    <w:sz w:val="23"/>
                  </w:rPr>
                  <w:t>tao_ke(n,canh)</w:t>
                </w:r>
              </w:sdtContent>
            </w:sdt>
          </w:p>
        </w:tc>
        <w:tc>
          <w:tcPr>
            <w:tcW w:w="2268" w:type="dxa"/>
            <w:vAlign w:val="center"/>
          </w:tcPr>
          <w:p w14:paraId="0B36CA0F">
            <w:pPr>
              <w:spacing w:after="40" w:line="252" w:lineRule="auto"/>
            </w:pPr>
            <w:sdt>
              <w:sdtPr>
                <w:alias w:val="Tham số"/>
                <w:tag w:val="SV_0087"/>
                <w:id w:val="700087"/>
                <w:text w:multiLine="1"/>
              </w:sdtPr>
              <w:sdtContent>
                <w:r>
                  <w:rPr>
                    <w:sz w:val="23"/>
                  </w:rPr>
                  <w:t>n và các cạnh</w:t>
                </w:r>
              </w:sdtContent>
            </w:sdt>
          </w:p>
        </w:tc>
        <w:tc>
          <w:tcPr>
            <w:tcW w:w="2268" w:type="dxa"/>
            <w:vAlign w:val="center"/>
          </w:tcPr>
          <w:p w14:paraId="4FF2652F">
            <w:pPr>
              <w:spacing w:after="40" w:line="252" w:lineRule="auto"/>
            </w:pPr>
            <w:sdt>
              <w:sdtPr>
                <w:alias w:val="Giá trị"/>
                <w:tag w:val="SV_0088"/>
                <w:id w:val="700088"/>
                <w:text w:multiLine="1"/>
              </w:sdtPr>
              <w:sdtContent>
                <w:r>
                  <w:rPr>
                    <w:sz w:val="23"/>
                  </w:rPr>
                  <w:t>ke đã sắp tăng</w:t>
                </w:r>
              </w:sdtContent>
            </w:sdt>
          </w:p>
        </w:tc>
        <w:tc>
          <w:tcPr>
            <w:tcW w:w="2835" w:type="dxa"/>
            <w:vAlign w:val="center"/>
          </w:tcPr>
          <w:p w14:paraId="21209DB5">
            <w:pPr>
              <w:spacing w:after="40" w:line="252" w:lineRule="auto"/>
            </w:pPr>
            <w:sdt>
              <w:sdtPr>
                <w:alias w:val="Bước phiếu tương ứng"/>
                <w:tag w:val="SV_0089"/>
                <w:id w:val="700089"/>
                <w:text w:multiLine="1"/>
              </w:sdtPr>
              <w:sdtContent>
                <w:r>
                  <w:rPr>
                    <w:sz w:val="23"/>
                  </w:rPr>
                  <w:t>Kiểm input, dựng kề vô hướng</w:t>
                </w:r>
              </w:sdtContent>
            </w:sdt>
          </w:p>
        </w:tc>
      </w:tr>
      <w:tr w14:paraId="401C2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F49083B">
            <w:pPr>
              <w:spacing w:after="40" w:line="252" w:lineRule="auto"/>
            </w:pPr>
            <w:sdt>
              <w:sdtPr>
                <w:alias w:val="Hàm hỗ trợ"/>
                <w:tag w:val="SV_0090"/>
                <w:id w:val="700090"/>
                <w:text w:multiLine="1"/>
              </w:sdtPr>
              <w:sdtContent>
                <w:r>
                  <w:rPr>
                    <w:sz w:val="23"/>
                  </w:rPr>
                  <w:t>chay_dfs(ke,s,…)</w:t>
                </w:r>
              </w:sdtContent>
            </w:sdt>
          </w:p>
        </w:tc>
        <w:tc>
          <w:tcPr>
            <w:tcW w:w="2268" w:type="dxa"/>
            <w:vAlign w:val="center"/>
          </w:tcPr>
          <w:p w14:paraId="4FCD8E55">
            <w:pPr>
              <w:spacing w:after="40" w:line="252" w:lineRule="auto"/>
            </w:pPr>
            <w:sdt>
              <w:sdtPr>
                <w:alias w:val="Tham số"/>
                <w:tag w:val="SV_0091"/>
                <w:id w:val="700091"/>
                <w:text w:multiLine="1"/>
              </w:sdtPr>
              <w:sdtContent>
                <w:r>
                  <w:rPr>
                    <w:sz w:val="23"/>
                  </w:rPr>
                  <w:t>ke chuẩn, s hợp lệ</w:t>
                </w:r>
              </w:sdtContent>
            </w:sdt>
          </w:p>
        </w:tc>
        <w:tc>
          <w:tcPr>
            <w:tcW w:w="2268" w:type="dxa"/>
            <w:vAlign w:val="center"/>
          </w:tcPr>
          <w:p w14:paraId="1BDA36FC">
            <w:pPr>
              <w:spacing w:after="40" w:line="252" w:lineRule="auto"/>
            </w:pPr>
            <w:sdt>
              <w:sdtPr>
                <w:alias w:val="Giá trị"/>
                <w:tag w:val="SV_0092"/>
                <w:id w:val="700092"/>
                <w:text w:multiLine="1"/>
              </w:sdtPr>
              <w:sdtContent>
                <w:r>
                  <w:rPr>
                    <w:sz w:val="23"/>
                  </w:rPr>
                  <w:t>Dict thứ tự, visited, cha, đếm, trace</w:t>
                </w:r>
              </w:sdtContent>
            </w:sdt>
          </w:p>
        </w:tc>
        <w:tc>
          <w:tcPr>
            <w:tcW w:w="2835" w:type="dxa"/>
            <w:vAlign w:val="center"/>
          </w:tcPr>
          <w:p w14:paraId="1D7C2ECD">
            <w:pPr>
              <w:spacing w:after="40" w:line="252" w:lineRule="auto"/>
            </w:pPr>
            <w:sdt>
              <w:sdtPr>
                <w:alias w:val="Bước tương ứng"/>
                <w:tag w:val="SV_0093"/>
                <w:id w:val="700093"/>
                <w:text w:multiLine="1"/>
              </w:sdtPr>
              <w:sdtContent>
                <w:r>
                  <w:rPr>
                    <w:sz w:val="23"/>
                  </w:rPr>
                  <w:t>Khởi tạo mới mỗi lượt</w:t>
                </w:r>
              </w:sdtContent>
            </w:sdt>
          </w:p>
        </w:tc>
      </w:tr>
      <w:tr w14:paraId="76062A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3DEC6FA">
            <w:pPr>
              <w:spacing w:after="40" w:line="252" w:lineRule="auto"/>
            </w:pPr>
            <w:sdt>
              <w:sdtPr>
                <w:alias w:val="Hàm kiểm tra"/>
                <w:tag w:val="SV_0094"/>
                <w:id w:val="700094"/>
                <w:text w:multiLine="1"/>
              </w:sdtPr>
              <w:sdtContent>
                <w:r>
                  <w:rPr>
                    <w:sz w:val="23"/>
                  </w:rPr>
                  <w:t>dfs(ke,u,…)</w:t>
                </w:r>
              </w:sdtContent>
            </w:sdt>
          </w:p>
        </w:tc>
        <w:tc>
          <w:tcPr>
            <w:tcW w:w="2268" w:type="dxa"/>
            <w:vAlign w:val="center"/>
          </w:tcPr>
          <w:p w14:paraId="64841A78">
            <w:pPr>
              <w:spacing w:after="40" w:line="252" w:lineRule="auto"/>
            </w:pPr>
            <w:sdt>
              <w:sdtPr>
                <w:alias w:val="Tham số"/>
                <w:tag w:val="SV_0095"/>
                <w:id w:val="700095"/>
                <w:text w:multiLine="1"/>
              </w:sdtPr>
              <w:sdtContent>
                <w:r>
                  <w:rPr>
                    <w:sz w:val="23"/>
                  </w:rPr>
                  <w:t>u chưa thăm</w:t>
                </w:r>
              </w:sdtContent>
            </w:sdt>
          </w:p>
        </w:tc>
        <w:tc>
          <w:tcPr>
            <w:tcW w:w="2268" w:type="dxa"/>
            <w:vAlign w:val="center"/>
          </w:tcPr>
          <w:p w14:paraId="3AF84988">
            <w:pPr>
              <w:spacing w:after="40" w:line="252" w:lineRule="auto"/>
            </w:pPr>
            <w:sdt>
              <w:sdtPr>
                <w:alias w:val="Chấp nhận/từ chối"/>
                <w:tag w:val="SV_0096"/>
                <w:id w:val="700096"/>
                <w:text w:multiLine="1"/>
              </w:sdtPr>
              <w:sdtContent>
                <w:r>
                  <w:rPr>
                    <w:sz w:val="23"/>
                  </w:rPr>
                  <w:t>Cập nhật visited,kq,cha</w:t>
                </w:r>
              </w:sdtContent>
            </w:sdt>
          </w:p>
        </w:tc>
        <w:tc>
          <w:tcPr>
            <w:tcW w:w="2835" w:type="dxa"/>
            <w:vAlign w:val="center"/>
          </w:tcPr>
          <w:p w14:paraId="6229BB60">
            <w:pPr>
              <w:spacing w:after="40" w:line="252" w:lineRule="auto"/>
            </w:pPr>
            <w:sdt>
              <w:sdtPr>
                <w:alias w:val="Lớp nhập hoặc điều kiện nghiệm"/>
                <w:tag w:val="SV_0097"/>
                <w:id w:val="700097"/>
                <w:text w:multiLine="1"/>
              </w:sdtPr>
              <w:sdtContent>
                <w:r>
                  <w:rPr>
                    <w:sz w:val="23"/>
                  </w:rPr>
                  <w:t>Đệ quy đi sâu và trở về</w:t>
                </w:r>
              </w:sdtContent>
            </w:sdt>
          </w:p>
        </w:tc>
      </w:tr>
    </w:tbl>
    <w:p w14:paraId="65AB1E72">
      <w:pPr>
        <w:pStyle w:val="169"/>
        <w:spacing w:before="0" w:line="240" w:lineRule="auto"/>
        <w:ind w:firstLine="0"/>
        <w:jc w:val="left"/>
      </w:pPr>
    </w:p>
    <w:p w14:paraId="70BBD7A6">
      <w:pPr>
        <w:pStyle w:val="169"/>
        <w:spacing w:before="0" w:after="100" w:line="269" w:lineRule="auto"/>
        <w:ind w:firstLine="0"/>
        <w:jc w:val="left"/>
      </w:pPr>
      <w:r>
        <w:rPr>
          <w:b/>
        </w:rPr>
        <w:t>Sơ đồ xử lý</w:t>
      </w:r>
    </w:p>
    <w:p w14:paraId="714CEC25">
      <w:pPr>
        <w:pStyle w:val="169"/>
        <w:spacing w:before="0" w:after="100" w:line="269" w:lineRule="auto"/>
        <w:ind w:firstLine="0"/>
        <w:jc w:val="left"/>
      </w:pPr>
      <w:sdt>
        <w:sdtPr>
          <w:alias w:val="CHÈN HÌNH 3.1 THỂ HIỆN NHẬP → KIỂM TRA → HÀM THUẬT TOÁN → OUTPUT"/>
          <w:tag w:val="SV_0098"/>
          <w:id w:val="700098"/>
          <w:text w:multiLine="1"/>
        </w:sdtPr>
        <w:sdtContent>
          <w:r>
            <w:rPr>
              <w:sz w:val="24"/>
            </w:rPr>
            <w:t>Nhập n,canh,s → tao_ke và kiểm tra → sắp kề → chay_dfs → dfs → in thứ tự, visited và cha.</w:t>
          </w:r>
        </w:sdtContent>
      </w:sdt>
    </w:p>
    <w:p w14:paraId="2F0C3690">
      <w:pPr>
        <w:pStyle w:val="169"/>
        <w:pageBreakBefore/>
        <w:spacing w:before="0" w:after="100" w:line="269" w:lineRule="auto"/>
        <w:ind w:firstLine="0"/>
        <w:jc w:val="center"/>
      </w:pPr>
      <w:r>
        <w:rPr>
          <w:b/>
          <w:sz w:val="28"/>
        </w:rPr>
        <w:t>Cài đặt phần quyết định</w:t>
      </w:r>
    </w:p>
    <w:p w14:paraId="0295F42E">
      <w:pPr>
        <w:pStyle w:val="174"/>
        <w:spacing w:before="0" w:after="100" w:line="269" w:lineRule="auto"/>
        <w:jc w:val="left"/>
      </w:pPr>
      <w:bookmarkStart w:id="25" w:name="_Toc243125655"/>
      <w:r>
        <w:t>Bảng 3.2 Tiền điều kiện và hậu điều kiện của các hàm</w:t>
      </w:r>
      <w:bookmarkEnd w:id="25"/>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268"/>
        <w:gridCol w:w="2268"/>
        <w:gridCol w:w="2268"/>
        <w:gridCol w:w="2268"/>
      </w:tblGrid>
      <w:tr w14:paraId="5B5133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268" w:type="dxa"/>
            <w:shd w:val="clear" w:color="auto" w:fill="E8EBEF"/>
            <w:vAlign w:val="center"/>
          </w:tcPr>
          <w:p w14:paraId="4DC52F39">
            <w:pPr>
              <w:spacing w:after="60" w:line="259" w:lineRule="auto"/>
            </w:pPr>
            <w:r>
              <w:rPr>
                <w:b/>
                <w:sz w:val="23"/>
              </w:rPr>
              <w:t>Hàm và chữ ký</w:t>
            </w:r>
          </w:p>
        </w:tc>
        <w:tc>
          <w:tcPr>
            <w:tcW w:w="2268" w:type="dxa"/>
            <w:shd w:val="clear" w:color="auto" w:fill="E8EBEF"/>
            <w:vAlign w:val="center"/>
          </w:tcPr>
          <w:p w14:paraId="20B1857D">
            <w:pPr>
              <w:spacing w:after="60" w:line="259" w:lineRule="auto"/>
            </w:pPr>
            <w:r>
              <w:rPr>
                <w:b/>
                <w:sz w:val="23"/>
              </w:rPr>
              <w:t>Tiền điều kiện</w:t>
            </w:r>
          </w:p>
        </w:tc>
        <w:tc>
          <w:tcPr>
            <w:tcW w:w="2268" w:type="dxa"/>
            <w:shd w:val="clear" w:color="auto" w:fill="E8EBEF"/>
            <w:vAlign w:val="center"/>
          </w:tcPr>
          <w:p w14:paraId="555AC67B">
            <w:pPr>
              <w:spacing w:after="60" w:line="259" w:lineRule="auto"/>
            </w:pPr>
            <w:r>
              <w:rPr>
                <w:b/>
                <w:sz w:val="23"/>
              </w:rPr>
              <w:t>Hậu điều kiện</w:t>
            </w:r>
          </w:p>
        </w:tc>
        <w:tc>
          <w:tcPr>
            <w:tcW w:w="2268" w:type="dxa"/>
            <w:shd w:val="clear" w:color="auto" w:fill="E8EBEF"/>
            <w:vAlign w:val="center"/>
          </w:tcPr>
          <w:p w14:paraId="167D2DC2">
            <w:pPr>
              <w:spacing w:after="60" w:line="259" w:lineRule="auto"/>
            </w:pPr>
            <w:r>
              <w:rPr>
                <w:b/>
                <w:sz w:val="23"/>
              </w:rPr>
              <w:t>Lỗi hoặc trường hợp đặc biệt</w:t>
            </w:r>
          </w:p>
        </w:tc>
      </w:tr>
      <w:tr w14:paraId="757C69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5530E4E0">
            <w:pPr>
              <w:spacing w:after="60" w:line="259" w:lineRule="auto"/>
            </w:pPr>
            <w:sdt>
              <w:sdtPr>
                <w:alias w:val="HÀM CHÍNH VÀ ĐỐI SỐ"/>
                <w:tag w:val="SV_0099"/>
                <w:id w:val="700099"/>
                <w:text w:multiLine="1"/>
              </w:sdtPr>
              <w:sdtContent>
                <w:r>
                  <w:rPr>
                    <w:sz w:val="23"/>
                  </w:rPr>
                  <w:t>tao_ke(n,canh)</w:t>
                </w:r>
              </w:sdtContent>
            </w:sdt>
          </w:p>
        </w:tc>
        <w:tc>
          <w:tcPr>
            <w:tcW w:w="2268" w:type="dxa"/>
            <w:vAlign w:val="center"/>
          </w:tcPr>
          <w:p w14:paraId="4FC9547E">
            <w:pPr>
              <w:spacing w:after="60" w:line="259" w:lineRule="auto"/>
            </w:pPr>
            <w:sdt>
              <w:sdtPr>
                <w:alias w:val="ĐIỀU KIỆN TRƯỚC KHI GỌI"/>
                <w:tag w:val="SV_0100"/>
                <w:id w:val="700100"/>
                <w:text w:multiLine="1"/>
              </w:sdtPr>
              <w:sdtContent>
                <w:r>
                  <w:rPr>
                    <w:sz w:val="23"/>
                  </w:rPr>
                  <w:t>n nguyên 1..100; cạnh là cặp nhãn hợp lệ, không khuyên/trùng</w:t>
                </w:r>
              </w:sdtContent>
            </w:sdt>
          </w:p>
        </w:tc>
        <w:tc>
          <w:tcPr>
            <w:tcW w:w="2268" w:type="dxa"/>
            <w:vAlign w:val="center"/>
          </w:tcPr>
          <w:p w14:paraId="79BB4DEC">
            <w:pPr>
              <w:spacing w:after="60" w:line="259" w:lineRule="auto"/>
            </w:pPr>
            <w:sdt>
              <w:sdtPr>
                <w:alias w:val="KẾT QUẢ VÀ THAY ĐỔI SAU GỌI"/>
                <w:tag w:val="SV_0101"/>
                <w:id w:val="700101"/>
                <w:text w:multiLine="1"/>
              </w:sdtPr>
              <w:sdtContent>
                <w:r>
                  <w:rPr>
                    <w:sz w:val="23"/>
                  </w:rPr>
                  <w:t>ke có n+1 ô, bỏ ô 0; hai chiều, sắp tăng; không sửa canh</w:t>
                </w:r>
              </w:sdtContent>
            </w:sdt>
          </w:p>
        </w:tc>
        <w:tc>
          <w:tcPr>
            <w:tcW w:w="2268" w:type="dxa"/>
            <w:vAlign w:val="center"/>
          </w:tcPr>
          <w:p w14:paraId="21A94302">
            <w:pPr>
              <w:spacing w:after="60" w:line="259" w:lineRule="auto"/>
            </w:pPr>
            <w:sdt>
              <w:sdtPr>
                <w:alias w:val="HÀNH VI THEO PHIẾU"/>
                <w:tag w:val="SV_0102"/>
                <w:id w:val="700102"/>
                <w:text w:multiLine="1"/>
              </w:sdtPr>
              <w:sdtContent>
                <w:r>
                  <w:rPr>
                    <w:sz w:val="23"/>
                  </w:rPr>
                  <w:t>ValueError khi n/cạnh sai hợp đồng</w:t>
                </w:r>
              </w:sdtContent>
            </w:sdt>
          </w:p>
        </w:tc>
      </w:tr>
      <w:tr w14:paraId="5B861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40E1D844">
            <w:pPr>
              <w:spacing w:after="60" w:line="259" w:lineRule="auto"/>
            </w:pPr>
            <w:sdt>
              <w:sdtPr>
                <w:alias w:val="HÀM HỖ TRỢ NẾU CÓ"/>
                <w:tag w:val="SV_0103"/>
                <w:id w:val="700103"/>
                <w:text w:multiLine="1"/>
              </w:sdtPr>
              <w:sdtContent>
                <w:r>
                  <w:rPr>
                    <w:sz w:val="23"/>
                  </w:rPr>
                  <w:t>chay_dfs(ke,s, *, lan_vet=False)</w:t>
                </w:r>
              </w:sdtContent>
            </w:sdt>
          </w:p>
        </w:tc>
        <w:tc>
          <w:tcPr>
            <w:tcW w:w="2268" w:type="dxa"/>
            <w:vAlign w:val="center"/>
          </w:tcPr>
          <w:p w14:paraId="3332823E">
            <w:pPr>
              <w:spacing w:after="60" w:line="259" w:lineRule="auto"/>
            </w:pPr>
            <w:sdt>
              <w:sdtPr>
                <w:alias w:val="TIỀN ĐIỀU KIỆN"/>
                <w:tag w:val="SV_0104"/>
                <w:id w:val="700104"/>
                <w:text w:multiLine="1"/>
              </w:sdtPr>
              <w:sdtContent>
                <w:r>
                  <w:rPr>
                    <w:sz w:val="23"/>
                  </w:rPr>
                  <w:t>ke do tao_ke tạo; s nguyên 1..n</w:t>
                </w:r>
              </w:sdtContent>
            </w:sdt>
          </w:p>
        </w:tc>
        <w:tc>
          <w:tcPr>
            <w:tcW w:w="2268" w:type="dxa"/>
            <w:vAlign w:val="center"/>
          </w:tcPr>
          <w:p w14:paraId="33BB60B0">
            <w:pPr>
              <w:spacing w:after="60" w:line="259" w:lineRule="auto"/>
            </w:pPr>
            <w:sdt>
              <w:sdtPr>
                <w:alias w:val="HẬU ĐIỀU KIỆN"/>
                <w:tag w:val="SV_0105"/>
                <w:id w:val="700105"/>
                <w:text w:multiLine="1"/>
              </w:sdtPr>
              <w:sdtContent>
                <w:r>
                  <w:rPr>
                    <w:sz w:val="23"/>
                  </w:rPr>
                  <w:t>Trả thứ tự, visited, cha, đếm, trace; mỗi lần khởi tạo mới</w:t>
                </w:r>
              </w:sdtContent>
            </w:sdt>
          </w:p>
        </w:tc>
        <w:tc>
          <w:tcPr>
            <w:tcW w:w="2268" w:type="dxa"/>
            <w:vAlign w:val="center"/>
          </w:tcPr>
          <w:p w14:paraId="36790373">
            <w:pPr>
              <w:spacing w:after="60" w:line="259" w:lineRule="auto"/>
            </w:pPr>
            <w:sdt>
              <w:sdtPr>
                <w:alias w:val="HÀNH VI"/>
                <w:tag w:val="SV_0106"/>
                <w:id w:val="700106"/>
                <w:text w:multiLine="1"/>
              </w:sdtPr>
              <w:sdtContent>
                <w:r>
                  <w:rPr>
                    <w:sz w:val="23"/>
                  </w:rPr>
                  <w:t>ValueError nếu s sai; nguồn cô lập trả [s]</w:t>
                </w:r>
              </w:sdtContent>
            </w:sdt>
          </w:p>
        </w:tc>
      </w:tr>
      <w:tr w14:paraId="14D38E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437371B4">
            <w:pPr>
              <w:spacing w:after="60" w:line="259" w:lineRule="auto"/>
            </w:pPr>
            <w:sdt>
              <w:sdtPr>
                <w:alias w:val="HÀM KIỂM NẾU CÓ"/>
                <w:tag w:val="SV_0107"/>
                <w:id w:val="700107"/>
                <w:text w:multiLine="1"/>
              </w:sdtPr>
              <w:sdtContent>
                <w:r>
                  <w:rPr>
                    <w:sz w:val="23"/>
                  </w:rPr>
                  <w:t>dfs(ke,u,visited,kq,cha,dem,vet,sau)</w:t>
                </w:r>
              </w:sdtContent>
            </w:sdt>
          </w:p>
        </w:tc>
        <w:tc>
          <w:tcPr>
            <w:tcW w:w="2268" w:type="dxa"/>
            <w:vAlign w:val="center"/>
          </w:tcPr>
          <w:p w14:paraId="3EDDD810">
            <w:pPr>
              <w:spacing w:after="60" w:line="259" w:lineRule="auto"/>
            </w:pPr>
            <w:sdt>
              <w:sdtPr>
                <w:alias w:val="DỮ LIỆU HOẶC TRẠNG THÁI KIỂM"/>
                <w:tag w:val="SV_0108"/>
                <w:id w:val="700108"/>
                <w:text w:multiLine="1"/>
              </w:sdtPr>
              <w:sdtContent>
                <w:r>
                  <w:rPr>
                    <w:sz w:val="23"/>
                  </w:rPr>
                  <w:t>ke hợp lệ; u chưa thăm; các mảng đã khởi tạo</w:t>
                </w:r>
              </w:sdtContent>
            </w:sdt>
          </w:p>
        </w:tc>
        <w:tc>
          <w:tcPr>
            <w:tcW w:w="2268" w:type="dxa"/>
            <w:vAlign w:val="center"/>
          </w:tcPr>
          <w:p w14:paraId="5FB6B733">
            <w:pPr>
              <w:spacing w:after="60" w:line="259" w:lineRule="auto"/>
            </w:pPr>
            <w:sdt>
              <w:sdtPr>
                <w:alias w:val="ĐIỀU KIỆN TRẢ ĐÚNG SAI"/>
                <w:tag w:val="SV_0109"/>
                <w:id w:val="700109"/>
                <w:text w:multiLine="1"/>
              </w:sdtPr>
              <w:sdtContent>
                <w:r>
                  <w:rPr>
                    <w:sz w:val="23"/>
                  </w:rPr>
                  <w:t>Đánh dấu, ghi u; duyệt sâu; giữ visited khi trở về</w:t>
                </w:r>
              </w:sdtContent>
            </w:sdt>
          </w:p>
        </w:tc>
        <w:tc>
          <w:tcPr>
            <w:tcW w:w="2268" w:type="dxa"/>
            <w:vAlign w:val="center"/>
          </w:tcPr>
          <w:p w14:paraId="7F9F141D">
            <w:pPr>
              <w:spacing w:after="60" w:line="259" w:lineRule="auto"/>
            </w:pPr>
            <w:sdt>
              <w:sdtPr>
                <w:alias w:val="HÀNH VI"/>
                <w:tag w:val="SV_0110"/>
                <w:id w:val="700110"/>
                <w:text w:multiLine="1"/>
              </w:sdtPr>
              <w:sdtContent>
                <w:r>
                  <w:rPr>
                    <w:sz w:val="23"/>
                  </w:rPr>
                  <w:t>Hàm nội bộ; không tự kiểm mọi input; trả None</w:t>
                </w:r>
              </w:sdtContent>
            </w:sdt>
          </w:p>
        </w:tc>
      </w:tr>
    </w:tbl>
    <w:p w14:paraId="131468B9">
      <w:pPr>
        <w:pStyle w:val="169"/>
        <w:spacing w:before="0" w:after="100" w:line="269" w:lineRule="auto"/>
        <w:ind w:firstLine="0"/>
        <w:jc w:val="left"/>
      </w:pPr>
      <w:r>
        <w:rPr>
          <w:sz w:val="24"/>
        </w:rPr>
        <w:t>Hàm có thể là một hàm tính toán với biến số; không bắt buộc tạo lớp, cây, đồ thị hoặc cấu trúc ngoài phiếu. Ghi rõ dữ liệu nào bị thay đổi và thao tác nào phải tự cài.</w:t>
      </w:r>
    </w:p>
    <w:p w14:paraId="110242B3">
      <w:pPr>
        <w:pStyle w:val="3"/>
      </w:pPr>
      <w:bookmarkStart w:id="26" w:name="_Toc243125626"/>
      <w:r>
        <w:t>3.3. Thuật toán và mã nguồn chính</w:t>
      </w:r>
      <w:bookmarkEnd w:id="26"/>
    </w:p>
    <w:p w14:paraId="1EC57711">
      <w:pPr>
        <w:pStyle w:val="4"/>
      </w:pPr>
      <w:r>
        <w:t>3.3.1. Giả mã theo cài đặt</w:t>
      </w:r>
    </w:p>
    <w:p w14:paraId="187576D5">
      <w:pPr>
        <w:pStyle w:val="169"/>
      </w:pPr>
      <w:r>
        <w:t>Viết giả mã có tên biến tương ứng mã nguồn, gồm khởi tạo, vòng lặp/lời gọi và trả kết quả. Nếu nhiều cách theo phiếu, bổ sung các tiểu mục riêng.</w:t>
      </w:r>
    </w:p>
    <w:p w14:paraId="6D5C90EF">
      <w:pPr>
        <w:pStyle w:val="169"/>
        <w:spacing w:before="0" w:after="100" w:line="269" w:lineRule="auto"/>
        <w:ind w:firstLine="0"/>
        <w:jc w:val="left"/>
      </w:pPr>
      <w:sdt>
        <w:sdtPr>
          <w:alias w:val="VIẾT VÀ XÓA CÂU HƯỚNG DẪN KHI HOÀN THIỆN"/>
          <w:tag w:val="SV_0111"/>
          <w:id w:val="700111"/>
          <w:text w:multiLine="1"/>
        </w:sdtPr>
        <w:sdtContent>
          <w:r>
            <w:rPr>
              <w:sz w:val="24"/>
            </w:rPr>
            <w:t>dfs(u): visited[u]=True; ghi u; với v trong ke[u] tăng dần, nếu chưa thăm thì cha[v]=u và gọi dfs(v). Hết láng giềng thì trở về.</w:t>
          </w:r>
        </w:sdtContent>
      </w:sdt>
    </w:p>
    <w:p w14:paraId="13310C93">
      <w:pPr>
        <w:pStyle w:val="4"/>
      </w:pPr>
      <w:r>
        <w:t>3.3.2. Đoạn mã và giải thích</w:t>
      </w:r>
    </w:p>
    <w:p w14:paraId="5BBC1EAB">
      <w:pPr>
        <w:pStyle w:val="169"/>
      </w:pPr>
      <w:r>
        <w:t>Trích đoạn mã quyết định; giải thích biến, thứ tự cập nhật và lỗi có thể xảy ra. Ghi permalink tệp tại commit chạy C; toàn bộ mã nằm trong repo.</w:t>
      </w:r>
    </w:p>
    <w:p w14:paraId="5AF179F5">
      <w:pPr>
        <w:pStyle w:val="169"/>
        <w:spacing w:before="0" w:after="100" w:line="269" w:lineRule="auto"/>
        <w:ind w:firstLine="0"/>
        <w:jc w:val="left"/>
      </w:pPr>
      <w:sdt>
        <w:sdtPr>
          <w:alias w:val="VIẾT VÀ XÓA CÂU HƯỚNG DẪN KHI HOÀN THIỆN"/>
          <w:tag w:val="SV_0112"/>
          <w:id w:val="700112"/>
          <w:text w:multiLine="1"/>
        </w:sdtPr>
        <w:sdtContent>
          <w:r>
            <w:rPr>
              <w:sz w:val="24"/>
            </w:rPr>
            <w:t>visited[u]=True được thực hiện trước khi xét láng giềng để ngăn việc gọi lặp quanh chu trình. kq.append(u) ghi thứ tự khám phá; sort trong tao_ke cố định thứ tự xét. cha[v]=u chỉ được gán khi v chưa thăm. Khi trở về, không xóa visited vì đây là tập đỉnh đã khám phá của toàn lần duyệt.</w:t>
            <w:br/>
            <w:t>Permalink mã tại C: https://github.com/N24DCDT088LeHoangDucThinh/N24DCDT088_DT073_LeHoangDucThinh/blob/0347b0a26d4137b2efe6a4a37920262f9d85091b/src/dfs.py</w:t>
          </w:r>
          <w:r>
            <w:rPr>
              <w:sz w:val="24"/>
            </w:rPr>
          </w:r>
          <w:r>
            <w:rPr>
              <w:sz w:val="24"/>
            </w:rPr>
            <w:t/>
          </w:r>
        </w:sdtContent>
      </w:sdt>
    </w:p>
    <w:p w14:paraId="7CE0A529">
      <w:pPr>
        <w:pStyle w:val="4"/>
      </w:pPr>
      <w:r>
        <w:t>3.3.3. Xử lý tình huống đặc biệt</w:t>
      </w:r>
    </w:p>
    <w:p w14:paraId="512D0B15">
      <w:pPr>
        <w:pStyle w:val="169"/>
      </w:pPr>
      <w:r>
        <w:t>Nêu nhánh xử lý các biên của chính đề và input sai; dẫn mã ca sẽ kiểm ở Chương 4.</w:t>
      </w:r>
    </w:p>
    <w:p w14:paraId="480F01C4">
      <w:pPr>
        <w:pStyle w:val="169"/>
        <w:spacing w:before="0" w:after="100" w:line="269" w:lineRule="auto"/>
        <w:ind w:firstLine="0"/>
        <w:jc w:val="left"/>
      </w:pPr>
      <w:sdt>
        <w:sdtPr>
          <w:alias w:val="VIẾT VÀ XÓA CÂU HƯỚNG DẪN KHI HOÀN THIỆN"/>
          <w:tag w:val="SV_0113"/>
          <w:id w:val="700113"/>
          <w:text w:multiLine="1"/>
        </w:sdtPr>
        <w:sdtContent>
          <w:r>
            <w:rPr>
              <w:sz w:val="24"/>
            </w:rPr>
            <w:t>Một đỉnh, nguồn cô lập và đường đi 100 đỉnh được xử lý; chu trình không lặp. Khuyên, cạnh trùng, cạnh sai và nguồn ngoài miền bị từ chối; xem BIEN01–03, LOI01, KT13–17, KT21–22.</w:t>
          </w:r>
        </w:sdtContent>
      </w:sdt>
    </w:p>
    <w:p w14:paraId="02C38D94">
      <w:pPr>
        <w:pStyle w:val="169"/>
        <w:spacing w:before="0" w:after="100" w:line="269" w:lineRule="auto"/>
        <w:ind w:firstLine="0"/>
        <w:jc w:val="left"/>
      </w:pPr>
      <w:r>
        <w:rPr>
          <w:b/>
        </w:rPr>
        <w:t>Giả mã</w:t>
      </w:r>
    </w:p>
    <w:p w14:paraId="231B2449">
      <w:pPr>
        <w:pStyle w:val="169"/>
        <w:spacing w:before="0" w:after="100" w:line="269" w:lineRule="auto"/>
        <w:ind w:firstLine="0"/>
        <w:jc w:val="left"/>
      </w:pPr>
      <w:sdt>
        <w:sdtPr>
          <w:alias w:val="ĐIỀN GIẢ MÃ PHÙ HỢP ĐỀ"/>
          <w:tag w:val="SV_0114"/>
          <w:id w:val="700114"/>
          <w:text w:multiLine="1"/>
        </w:sdtPr>
        <w:sdtContent>
          <w:r>
            <w:rPr>
              <w:sz w:val="24"/>
            </w:rPr>
            <w:t>DFS(u):</w:t>
          </w:r>
          <w:r>
            <w:rPr>
              <w:sz w:val="24"/>
            </w:rPr>
            <w:br w:type="textWrapping"/>
          </w:r>
          <w:r>
            <w:rPr>
              <w:sz w:val="24"/>
            </w:rPr>
            <w:t xml:space="preserve">  Đánh dấu visited[u]=True; ghi u vào kq.</w:t>
          </w:r>
          <w:r>
            <w:rPr>
              <w:sz w:val="24"/>
            </w:rPr>
            <w:br w:type="textWrapping"/>
          </w:r>
          <w:r>
            <w:rPr>
              <w:sz w:val="24"/>
            </w:rPr>
            <w:t xml:space="preserve">  Tăng số đỉnh thăm; cập nhật độ sâu.</w:t>
          </w:r>
          <w:r>
            <w:rPr>
              <w:sz w:val="24"/>
            </w:rPr>
            <w:br w:type="textWrapping"/>
          </w:r>
          <w:r>
            <w:rPr>
              <w:sz w:val="24"/>
            </w:rPr>
            <w:t xml:space="preserve">  Với v trong ke[u] đã sắp tăng:</w:t>
          </w:r>
          <w:r>
            <w:rPr>
              <w:sz w:val="24"/>
            </w:rPr>
            <w:br w:type="textWrapping"/>
          </w:r>
          <w:r>
            <w:rPr>
              <w:sz w:val="24"/>
            </w:rPr>
            <w:t xml:space="preserve">    Tăng số mục kề đã xét.</w:t>
          </w:r>
          <w:r>
            <w:rPr>
              <w:sz w:val="24"/>
            </w:rPr>
            <w:br w:type="textWrapping"/>
          </w:r>
          <w:r>
            <w:rPr>
              <w:sz w:val="24"/>
            </w:rPr>
            <w:t xml:space="preserve">    Nếu visited[v]=False:</w:t>
          </w:r>
          <w:r>
            <w:rPr>
              <w:sz w:val="24"/>
            </w:rPr>
            <w:br w:type="textWrapping"/>
          </w:r>
          <w:r>
            <w:rPr>
              <w:sz w:val="24"/>
            </w:rPr>
            <w:t xml:space="preserve">      Gán cha[v]=u; gọi DFS(v).</w:t>
          </w:r>
          <w:r>
            <w:rPr>
              <w:sz w:val="24"/>
            </w:rPr>
            <w:br w:type="textWrapping"/>
          </w:r>
          <w:r>
            <w:rPr>
              <w:sz w:val="24"/>
            </w:rPr>
            <w:t xml:space="preserve">  Hết danh sách kề: trở về nơi gọi.</w:t>
          </w:r>
          <w:r>
            <w:rPr>
              <w:sz w:val="24"/>
            </w:rPr>
            <w:br w:type="textWrapping"/>
          </w:r>
          <w:r>
            <w:rPr>
              <w:sz w:val="24"/>
            </w:rPr>
            <w:t>Mỗi lần chạy: khởi tạo visited=False, cha=0, kq=[]; gọi DFS(s).</w:t>
          </w:r>
        </w:sdtContent>
      </w:sdt>
    </w:p>
    <w:p w14:paraId="634BBCDE">
      <w:pPr>
        <w:pStyle w:val="169"/>
        <w:spacing w:before="0" w:after="100" w:line="269" w:lineRule="auto"/>
        <w:ind w:firstLine="0"/>
        <w:jc w:val="left"/>
      </w:pPr>
      <w:r>
        <w:rPr>
          <w:b/>
        </w:rPr>
        <w:t>Đoạn mã có phân tích</w:t>
      </w:r>
    </w:p>
    <w:p w14:paraId="6B9971E7">
      <w:pPr>
        <w:pStyle w:val="169"/>
        <w:spacing w:before="0" w:after="100" w:line="269" w:lineRule="auto"/>
        <w:ind w:firstLine="0"/>
        <w:jc w:val="left"/>
      </w:pPr>
      <w:sdt>
        <w:sdtPr>
          <w:alias w:val="CHÈN MÃ THẬT, PERMALINK VÀ GIẢI THÍCH"/>
          <w:tag w:val="SV_0115"/>
          <w:id w:val="700115"/>
          <w:text w:multiLine="1"/>
        </w:sdtPr>
        <w:sdtContent>
          <w:r>
            <w:rPr>
              <w:sz w:val="24"/>
            </w:rPr>
            <w:t>visited[u] = True</w:t>
            <w:br/>
            <w:t>kq.append(u)</w:t>
            <w:br/>
            <w:t>dem['so_dinh_tham'] += 1</w:t>
            <w:br/>
            <w:t>dem['do_sau'] = max(dem['do_sau'], sau)</w:t>
            <w:br/>
            <w:t>for v in ke[u]:</w:t>
            <w:br/>
            <w:t xml:space="preserve">    dem['so_lang_gien_xet'] += 1</w:t>
            <w:br/>
            <w:t xml:space="preserve">    if not visited[v]:</w:t>
            <w:br/>
            <w:t xml:space="preserve">        cha[v] = u</w:t>
            <w:br/>
            <w:t xml:space="preserve">        dfs(ke, v, visited, kq, cha, dem, vet, sau+1)</w:t>
            <w:br/>
            <w:t>Trích lõi src/dfs.py; các thông báo vào/đi/bỏ/ra được ghi khi bật lan_vet. Permalink: https://github.com/N24DCDT088LeHoangDucThinh/N24DCDT088_DT073_LeHoangDucThinh/blob/0347b0a26d4137b2efe6a4a37920262f9d85091b/src/dfs.py</w:t>
          </w:r>
          <w:r>
            <w:rPr>
              <w:sz w:val="24"/>
            </w:rPr>
          </w:r>
          <w:r>
            <w:rPr>
              <w:sz w:val="24"/>
            </w:rPr>
            <w:t/>
          </w:r>
          <w:r>
            <w:rPr>
              <w:sz w:val="24"/>
            </w:rPr>
          </w:r>
          <w:r>
            <w:rPr>
              <w:sz w:val="24"/>
            </w:rPr>
            <w:t/>
          </w:r>
          <w:r>
            <w:rPr>
              <w:sz w:val="24"/>
            </w:rPr>
          </w:r>
          <w:r>
            <w:rPr>
              <w:sz w:val="24"/>
            </w:rPr>
            <w:t/>
          </w:r>
          <w:r>
            <w:rPr>
              <w:sz w:val="24"/>
            </w:rPr>
          </w:r>
          <w:r>
            <w:rPr>
              <w:sz w:val="24"/>
            </w:rPr>
            <w:t/>
          </w:r>
          <w:r>
            <w:rPr>
              <w:sz w:val="24"/>
            </w:rPr>
          </w:r>
          <w:r>
            <w:rPr>
              <w:sz w:val="24"/>
            </w:rPr>
            <w:t xml:space="preserve"/>
          </w:r>
          <w:r>
            <w:rPr>
              <w:sz w:val="24"/>
            </w:rPr>
          </w:r>
          <w:r>
            <w:rPr>
              <w:sz w:val="24"/>
            </w:rPr>
            <w:t xml:space="preserve"/>
          </w:r>
          <w:r>
            <w:rPr>
              <w:sz w:val="24"/>
            </w:rPr>
          </w:r>
          <w:r>
            <w:rPr>
              <w:sz w:val="24"/>
            </w:rPr>
            <w:t xml:space="preserve"/>
          </w:r>
          <w:r>
            <w:rPr>
              <w:sz w:val="24"/>
            </w:rPr>
          </w:r>
          <w:r>
            <w:rPr>
              <w:sz w:val="24"/>
            </w:rPr>
            <w:t xml:space="preserve"/>
          </w:r>
          <w:r>
            <w:rPr>
              <w:sz w:val="24"/>
            </w:rPr>
          </w:r>
          <w:r>
            <w:rPr>
              <w:sz w:val="24"/>
            </w:rPr>
            <w:t/>
          </w:r>
        </w:sdtContent>
      </w:sdt>
    </w:p>
    <w:p w14:paraId="78B3A247">
      <w:pPr>
        <w:pStyle w:val="169"/>
        <w:pageBreakBefore/>
        <w:spacing w:before="0" w:after="100" w:line="269" w:lineRule="auto"/>
        <w:ind w:firstLine="0"/>
        <w:jc w:val="center"/>
      </w:pPr>
      <w:r>
        <w:rPr>
          <w:b/>
          <w:sz w:val="28"/>
        </w:rPr>
        <w:t>Lần vết, tính đúng và chi phí</w:t>
      </w:r>
    </w:p>
    <w:p w14:paraId="1E656545">
      <w:pPr>
        <w:pStyle w:val="3"/>
      </w:pPr>
      <w:bookmarkStart w:id="27" w:name="_Toc243125627"/>
      <w:r>
        <w:t>3.4. Lần vết ví dụ nhỏ</w:t>
      </w:r>
      <w:bookmarkEnd w:id="27"/>
    </w:p>
    <w:p w14:paraId="32EADC10">
      <w:pPr>
        <w:pStyle w:val="169"/>
      </w:pPr>
      <w:r>
        <w:t>Ghi mã ca, toàn bộ input và expected. Điền bảng từng bước từ khởi tạo đến kết thúc; giải thích bước đổi trạng thái quan trọng nhất. Dẫn ảnh chạy đúng cùng input ở Chương 4.</w:t>
      </w:r>
    </w:p>
    <w:p w14:paraId="77091D0A">
      <w:pPr>
        <w:pStyle w:val="169"/>
        <w:spacing w:before="0" w:after="100" w:line="269" w:lineRule="auto"/>
        <w:ind w:firstLine="0"/>
        <w:jc w:val="left"/>
      </w:pPr>
      <w:sdt>
        <w:sdtPr>
          <w:alias w:val="VIẾT NỘI DUNG CỦA SINH VIÊN TẠI ĐÂY"/>
          <w:tag w:val="SV_0116"/>
          <w:id w:val="700116"/>
          <w:text w:multiLine="1"/>
        </w:sdtPr>
        <w:sdtContent>
          <w:r>
            <w:rPr>
              <w:sz w:val="24"/>
            </w:rPr>
            <w:t>VD01: n=4, E={(1,2),(1,3),(2,4)}, s=1. Danh sách kề là 1:[2,3], 2:[1,4], 3:[1], 4:[2]. Thứ tự dự kiến [1,2,4,3]; visited cuối là [True,True,True,True], cha=[0,1,1,2]. Trong bảng, V là tập đỉnh đã thăm, K là dãy kết quả, S là ngăn xếp các lời gọi DFS đang hoạt động; các chữ số được viết liền cho gọn.</w:t>
          </w:r>
        </w:sdtContent>
      </w:sdt>
    </w:p>
    <w:p w14:paraId="33ABF08F">
      <w:pPr>
        <w:pStyle w:val="169"/>
        <w:spacing w:before="0" w:after="100" w:line="269" w:lineRule="auto"/>
        <w:ind w:firstLine="0"/>
        <w:jc w:val="left"/>
      </w:pPr>
      <w:r>
        <w:rPr>
          <w:sz w:val="24"/>
        </w:rPr>
        <w:t>Ca truy vết VD01. Input: n=4; E=[[1, 2], [1, 3], [2, 4]]; s=1. Expected: [1, 2, 4, 3]</w:t>
      </w:r>
      <w:sdt>
        <w:sdtPr>
          <w:alias w:val="MÃ CA"/>
          <w:tag w:val="SV_0117"/>
          <w:id w:val="700117"/>
          <w:text w:multiLine="1"/>
        </w:sdtPr>
        <w:sdtContent/>
      </w:sdt>
      <w:sdt>
        <w:sdtPr>
          <w:alias w:val="INPUT"/>
          <w:tag w:val="SV_0118"/>
          <w:id w:val="700118"/>
          <w:text w:multiLine="1"/>
        </w:sdtPr>
        <w:sdtContent/>
      </w:sdt>
      <w:sdt>
        <w:sdtPr>
          <w:alias w:val="KẾT QUẢ TÍNH TRƯỚC"/>
          <w:tag w:val="SV_0119"/>
          <w:id w:val="700119"/>
          <w:text w:multiLine="1"/>
        </w:sdtPr>
        <w:sdtContent/>
      </w:sdt>
    </w:p>
    <w:p w14:paraId="66387563">
      <w:pPr>
        <w:pStyle w:val="174"/>
        <w:spacing w:before="80" w:after="100" w:line="269" w:lineRule="auto"/>
      </w:pPr>
      <w:bookmarkStart w:id="28" w:name="_Toc243125656"/>
      <w:r>
        <w:t xml:space="preserve">Bảng 3.3 Truy vết ca </w:t>
      </w:r>
      <w:sdt>
        <w:sdtPr>
          <w:alias w:val="MÃ CA TRUY VẾT"/>
          <w:tag w:val="SV_0120"/>
          <w:id w:val="700120"/>
          <w:text w:multiLine="1"/>
        </w:sdtPr>
        <w:sdtContent>
          <w:r>
            <w:t>VD01</w:t>
          </w:r>
        </w:sdtContent>
      </w:sdt>
      <w:bookmarkEnd w:id="28"/>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850"/>
        <w:gridCol w:w="1984"/>
        <w:gridCol w:w="2268"/>
        <w:gridCol w:w="1984"/>
        <w:gridCol w:w="1984"/>
      </w:tblGrid>
      <w:tr w14:paraId="5A04D6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850" w:type="dxa"/>
            <w:shd w:val="clear" w:color="auto" w:fill="E8EBEF"/>
            <w:vAlign w:val="center"/>
          </w:tcPr>
          <w:p w14:paraId="1EFC5632">
            <w:pPr>
              <w:spacing w:after="40" w:line="252" w:lineRule="auto"/>
              <w:jc w:val="center"/>
            </w:pPr>
            <w:r>
              <w:rPr>
                <w:b/>
                <w:sz w:val="23"/>
              </w:rPr>
              <w:t>Bước</w:t>
            </w:r>
          </w:p>
        </w:tc>
        <w:tc>
          <w:tcPr>
            <w:tcW w:w="1984" w:type="dxa"/>
            <w:shd w:val="clear" w:color="auto" w:fill="E8EBEF"/>
            <w:vAlign w:val="center"/>
          </w:tcPr>
          <w:p w14:paraId="51837FF9">
            <w:pPr>
              <w:spacing w:after="40" w:line="252" w:lineRule="auto"/>
            </w:pPr>
            <w:r>
              <w:rPr>
                <w:b/>
                <w:sz w:val="23"/>
              </w:rPr>
              <w:t>Thao tác</w:t>
            </w:r>
          </w:p>
        </w:tc>
        <w:tc>
          <w:tcPr>
            <w:tcW w:w="2268" w:type="dxa"/>
            <w:shd w:val="clear" w:color="auto" w:fill="E8EBEF"/>
            <w:vAlign w:val="center"/>
          </w:tcPr>
          <w:p w14:paraId="3CD15C0F">
            <w:pPr>
              <w:spacing w:after="40" w:line="252" w:lineRule="auto"/>
            </w:pPr>
            <w:r>
              <w:rPr>
                <w:b/>
                <w:sz w:val="23"/>
              </w:rPr>
              <w:t>Trạng thái trước</w:t>
            </w:r>
          </w:p>
        </w:tc>
        <w:tc>
          <w:tcPr>
            <w:tcW w:w="1984" w:type="dxa"/>
            <w:shd w:val="clear" w:color="auto" w:fill="E8EBEF"/>
            <w:vAlign w:val="center"/>
          </w:tcPr>
          <w:p w14:paraId="46C574CE">
            <w:pPr>
              <w:spacing w:after="40" w:line="252" w:lineRule="auto"/>
            </w:pPr>
            <w:r>
              <w:rPr>
                <w:b/>
                <w:sz w:val="23"/>
              </w:rPr>
              <w:t>Trạng thái sau</w:t>
            </w:r>
          </w:p>
        </w:tc>
        <w:tc>
          <w:tcPr>
            <w:tcW w:w="1984" w:type="dxa"/>
            <w:shd w:val="clear" w:color="auto" w:fill="E8EBEF"/>
            <w:vAlign w:val="center"/>
          </w:tcPr>
          <w:p w14:paraId="201ED602">
            <w:pPr>
              <w:spacing w:after="40" w:line="252" w:lineRule="auto"/>
            </w:pPr>
            <w:r>
              <w:rPr>
                <w:b/>
                <w:sz w:val="23"/>
              </w:rPr>
              <w:t>Giải thích</w:t>
            </w:r>
          </w:p>
        </w:tc>
      </w:tr>
      <w:tr w14:paraId="522B6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0693B971">
            <w:pPr>
              <w:spacing w:after="40" w:line="252" w:lineRule="auto"/>
              <w:jc w:val="center"/>
            </w:pPr>
            <w:r>
              <w:rPr>
                <w:sz w:val="23"/>
              </w:rPr>
              <w:t>0</w:t>
            </w:r>
          </w:p>
        </w:tc>
        <w:tc>
          <w:tcPr>
            <w:tcW w:w="1984" w:type="dxa"/>
            <w:vAlign w:val="center"/>
          </w:tcPr>
          <w:p w14:paraId="6C3DD0EE">
            <w:pPr>
              <w:spacing w:after="40" w:line="252" w:lineRule="auto"/>
            </w:pPr>
            <w:r>
              <w:rPr>
                <w:sz w:val="23"/>
              </w:rPr>
              <w:t>Khởi tạo</w:t>
            </w:r>
          </w:p>
        </w:tc>
        <w:tc>
          <w:tcPr>
            <w:tcW w:w="2268" w:type="dxa"/>
            <w:vAlign w:val="center"/>
          </w:tcPr>
          <w:p w14:paraId="1A853319">
            <w:pPr>
              <w:spacing w:after="40" w:line="252" w:lineRule="auto"/>
            </w:pPr>
            <w:sdt>
              <w:sdtPr>
                <w:alias w:val="Input"/>
                <w:tag w:val="SV_0121"/>
                <w:id w:val="700121"/>
                <w:text w:multiLine="1"/>
              </w:sdtPr>
              <w:sdtContent>
                <w:r>
                  <w:rPr>
                    <w:sz w:val="23"/>
                  </w:rPr>
                  <w:t>s=1</w:t>
                </w:r>
              </w:sdtContent>
            </w:sdt>
          </w:p>
        </w:tc>
        <w:tc>
          <w:tcPr>
            <w:tcW w:w="1984" w:type="dxa"/>
            <w:vAlign w:val="center"/>
          </w:tcPr>
          <w:p w14:paraId="03060AA5">
            <w:pPr>
              <w:spacing w:after="40" w:line="252" w:lineRule="auto"/>
            </w:pPr>
            <w:sdt>
              <w:sdtPr>
                <w:alias w:val="Biến ban đầu"/>
                <w:tag w:val="SV_0122"/>
                <w:id w:val="700122"/>
                <w:text w:multiLine="1"/>
              </w:sdtPr>
              <w:sdtContent>
                <w:r>
                  <w:rPr>
                    <w:sz w:val="23"/>
                  </w:rPr>
                  <w:t>V=∅; K=∅; S=∅</w:t>
                </w:r>
              </w:sdtContent>
            </w:sdt>
          </w:p>
        </w:tc>
        <w:tc>
          <w:tcPr>
            <w:tcW w:w="1984" w:type="dxa"/>
            <w:vAlign w:val="center"/>
          </w:tcPr>
          <w:p w14:paraId="19D31723">
            <w:pPr>
              <w:spacing w:after="40" w:line="252" w:lineRule="auto"/>
            </w:pPr>
            <w:sdt>
              <w:sdtPr>
                <w:alias w:val="Điều kiện cơ sở"/>
                <w:tag w:val="SV_0123"/>
                <w:id w:val="700123"/>
                <w:text w:multiLine="1"/>
              </w:sdtPr>
              <w:sdtContent>
                <w:r>
                  <w:rPr>
                    <w:sz w:val="23"/>
                  </w:rPr>
                  <w:t>V: đã thăm; K: thứ tự; S: khung DFS</w:t>
                </w:r>
              </w:sdtContent>
            </w:sdt>
          </w:p>
        </w:tc>
      </w:tr>
      <w:tr w14:paraId="787345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651758A0">
            <w:pPr>
              <w:spacing w:after="40" w:line="252" w:lineRule="auto"/>
              <w:jc w:val="center"/>
            </w:pPr>
            <w:r>
              <w:rPr>
                <w:sz w:val="23"/>
              </w:rPr>
              <w:t>1</w:t>
            </w:r>
          </w:p>
        </w:tc>
        <w:tc>
          <w:tcPr>
            <w:tcW w:w="1984" w:type="dxa"/>
            <w:vAlign w:val="center"/>
          </w:tcPr>
          <w:p w14:paraId="4BAFDDDF">
            <w:pPr>
              <w:spacing w:after="40" w:line="252" w:lineRule="auto"/>
            </w:pPr>
            <w:sdt>
              <w:sdtPr>
                <w:alias w:val="Bước xử lý"/>
                <w:tag w:val="SV_0124"/>
                <w:id w:val="700124"/>
                <w:text w:multiLine="1"/>
              </w:sdtPr>
              <w:sdtContent>
                <w:r>
                  <w:rPr>
                    <w:sz w:val="23"/>
                  </w:rPr>
                  <w:t>Vào 1</w:t>
                </w:r>
              </w:sdtContent>
            </w:sdt>
          </w:p>
        </w:tc>
        <w:tc>
          <w:tcPr>
            <w:tcW w:w="2268" w:type="dxa"/>
            <w:vAlign w:val="center"/>
          </w:tcPr>
          <w:p w14:paraId="34DF957F">
            <w:pPr>
              <w:spacing w:after="40" w:line="252" w:lineRule="auto"/>
            </w:pPr>
            <w:sdt>
              <w:sdtPr>
                <w:alias w:val="SV ĐIỀN"/>
                <w:tag w:val="SV_0125"/>
                <w:id w:val="700125"/>
                <w:text w:multiLine="1"/>
              </w:sdtPr>
              <w:sdtContent>
                <w:r>
                  <w:rPr>
                    <w:sz w:val="23"/>
                  </w:rPr>
                  <w:t>V=∅; K=∅; S=∅</w:t>
                </w:r>
              </w:sdtContent>
            </w:sdt>
          </w:p>
        </w:tc>
        <w:tc>
          <w:tcPr>
            <w:tcW w:w="1984" w:type="dxa"/>
            <w:vAlign w:val="center"/>
          </w:tcPr>
          <w:p w14:paraId="0076E8AE">
            <w:pPr>
              <w:spacing w:after="40" w:line="252" w:lineRule="auto"/>
            </w:pPr>
            <w:sdt>
              <w:sdtPr>
                <w:alias w:val="SV ĐIỀN"/>
                <w:tag w:val="SV_0126"/>
                <w:id w:val="700126"/>
                <w:text w:multiLine="1"/>
              </w:sdtPr>
              <w:sdtContent>
                <w:r>
                  <w:rPr>
                    <w:sz w:val="23"/>
                  </w:rPr>
                  <w:t>V=1; K=1; S=1</w:t>
                </w:r>
              </w:sdtContent>
            </w:sdt>
          </w:p>
        </w:tc>
        <w:tc>
          <w:tcPr>
            <w:tcW w:w="1984" w:type="dxa"/>
            <w:vAlign w:val="center"/>
          </w:tcPr>
          <w:p w14:paraId="6CC90FE2">
            <w:pPr>
              <w:spacing w:after="40" w:line="252" w:lineRule="auto"/>
            </w:pPr>
            <w:sdt>
              <w:sdtPr>
                <w:alias w:val="Vì sao cập nhật"/>
                <w:tag w:val="SV_0127"/>
                <w:id w:val="700127"/>
                <w:text w:multiLine="1"/>
              </w:sdtPr>
              <w:sdtContent>
                <w:r>
                  <w:rPr>
                    <w:sz w:val="23"/>
                  </w:rPr>
                  <w:t>Đánh dấu rồi ghi đỉnh</w:t>
                </w:r>
              </w:sdtContent>
            </w:sdt>
          </w:p>
        </w:tc>
      </w:tr>
      <w:tr w14:paraId="2262E7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793FAED9">
            <w:pPr>
              <w:spacing w:after="40" w:line="252" w:lineRule="auto"/>
              <w:jc w:val="center"/>
            </w:pPr>
            <w:r>
              <w:rPr>
                <w:sz w:val="23"/>
              </w:rPr>
              <w:t>2</w:t>
            </w:r>
          </w:p>
        </w:tc>
        <w:tc>
          <w:tcPr>
            <w:tcW w:w="1984" w:type="dxa"/>
            <w:vAlign w:val="center"/>
          </w:tcPr>
          <w:p w14:paraId="1B23B471">
            <w:pPr>
              <w:spacing w:after="40" w:line="252" w:lineRule="auto"/>
            </w:pPr>
            <w:sdt>
              <w:sdtPr>
                <w:alias w:val="Đủ bước đến kết thúc"/>
                <w:tag w:val="SV_0128"/>
                <w:id w:val="700128"/>
                <w:text w:multiLine="1"/>
              </w:sdtPr>
              <w:sdtContent>
                <w:r>
                  <w:rPr>
                    <w:sz w:val="23"/>
                  </w:rPr>
                  <w:t>Đi 1→2</w:t>
                </w:r>
              </w:sdtContent>
            </w:sdt>
          </w:p>
        </w:tc>
        <w:tc>
          <w:tcPr>
            <w:tcW w:w="2268" w:type="dxa"/>
            <w:vAlign w:val="center"/>
          </w:tcPr>
          <w:p w14:paraId="43CE2566">
            <w:pPr>
              <w:spacing w:after="40" w:line="252" w:lineRule="auto"/>
            </w:pPr>
            <w:sdt>
              <w:sdtPr>
                <w:alias w:val="SV ĐIỀN"/>
                <w:tag w:val="SV_0129"/>
                <w:id w:val="700129"/>
                <w:text w:multiLine="1"/>
              </w:sdtPr>
              <w:sdtContent>
                <w:r>
                  <w:rPr>
                    <w:sz w:val="23"/>
                  </w:rPr>
                  <w:t>V=1; K=1; S=1</w:t>
                </w:r>
              </w:sdtContent>
            </w:sdt>
          </w:p>
        </w:tc>
        <w:tc>
          <w:tcPr>
            <w:tcW w:w="1984" w:type="dxa"/>
            <w:vAlign w:val="center"/>
          </w:tcPr>
          <w:p w14:paraId="567D856E">
            <w:pPr>
              <w:spacing w:after="40" w:line="252" w:lineRule="auto"/>
            </w:pPr>
            <w:sdt>
              <w:sdtPr>
                <w:alias w:val="SV ĐIỀN"/>
                <w:tag w:val="SV_0130"/>
                <w:id w:val="700130"/>
                <w:text w:multiLine="1"/>
              </w:sdtPr>
              <w:sdtContent>
                <w:r>
                  <w:rPr>
                    <w:sz w:val="23"/>
                  </w:rPr>
                  <w:t>V=1; K=1; S=1</w:t>
                </w:r>
              </w:sdtContent>
            </w:sdt>
          </w:p>
        </w:tc>
        <w:tc>
          <w:tcPr>
            <w:tcW w:w="1984" w:type="dxa"/>
            <w:vAlign w:val="center"/>
          </w:tcPr>
          <w:p w14:paraId="2874C2D3">
            <w:pPr>
              <w:spacing w:after="40" w:line="252" w:lineRule="auto"/>
            </w:pPr>
            <w:sdt>
              <w:sdtPr>
                <w:alias w:val="SV ĐIỀN"/>
                <w:tag w:val="SV_0131"/>
                <w:id w:val="700131"/>
                <w:text w:multiLine="1"/>
              </w:sdtPr>
              <w:sdtContent>
                <w:r>
                  <w:rPr>
                    <w:sz w:val="23"/>
                  </w:rPr>
                  <w:t>Gán cha[2]=1; chuẩn bị gọi</w:t>
                </w:r>
              </w:sdtContent>
            </w:sdt>
          </w:p>
        </w:tc>
      </w:tr>
      <w:tr w14:paraId="0F61C0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7628FF0">
            <w:pPr>
              <w:spacing w:after="40" w:line="252" w:lineRule="auto"/>
              <w:jc w:val="center"/>
            </w:pPr>
            <w:r>
              <w:rPr>
                <w:sz w:val="23"/>
              </w:rPr>
              <w:t>3</w:t>
            </w:r>
          </w:p>
        </w:tc>
        <w:tc>
          <w:tcPr>
            <w:tcW w:w="1984" w:type="dxa"/>
            <w:vAlign w:val="center"/>
          </w:tcPr>
          <w:p w14:paraId="2B38D171">
            <w:pPr>
              <w:spacing w:after="40" w:line="252" w:lineRule="auto"/>
            </w:pPr>
            <w:r>
              <w:rPr>
                <w:sz w:val="23"/>
              </w:rPr>
              <w:t>Vào 2</w:t>
            </w:r>
          </w:p>
        </w:tc>
        <w:tc>
          <w:tcPr>
            <w:tcW w:w="2268" w:type="dxa"/>
            <w:vAlign w:val="center"/>
          </w:tcPr>
          <w:p w14:paraId="3DC79B11">
            <w:pPr>
              <w:spacing w:after="40" w:line="252" w:lineRule="auto"/>
            </w:pPr>
            <w:sdt>
              <w:sdtPr>
                <w:alias w:val="SV ĐIỀN"/>
                <w:tag w:val="SV_0132"/>
                <w:id w:val="700132"/>
                <w:text w:multiLine="1"/>
              </w:sdtPr>
              <w:sdtContent>
                <w:r>
                  <w:rPr>
                    <w:sz w:val="23"/>
                  </w:rPr>
                  <w:t>V=1; K=1; S=1</w:t>
                </w:r>
              </w:sdtContent>
            </w:sdt>
          </w:p>
        </w:tc>
        <w:tc>
          <w:tcPr>
            <w:tcW w:w="1984" w:type="dxa"/>
            <w:vAlign w:val="center"/>
          </w:tcPr>
          <w:p w14:paraId="2D94ABCD">
            <w:pPr>
              <w:spacing w:after="40" w:line="252" w:lineRule="auto"/>
            </w:pPr>
            <w:sdt>
              <w:sdtPr>
                <w:alias w:val="Output"/>
                <w:tag w:val="SV_0133"/>
                <w:id w:val="700133"/>
                <w:text w:multiLine="1"/>
              </w:sdtPr>
              <w:sdtContent>
                <w:r>
                  <w:rPr>
                    <w:sz w:val="23"/>
                  </w:rPr>
                  <w:t>V=12; K=12; S=12</w:t>
                </w:r>
              </w:sdtContent>
            </w:sdt>
          </w:p>
        </w:tc>
        <w:tc>
          <w:tcPr>
            <w:tcW w:w="1984" w:type="dxa"/>
            <w:vAlign w:val="center"/>
          </w:tcPr>
          <w:p w14:paraId="3B8F9C08">
            <w:pPr>
              <w:spacing w:after="40" w:line="252" w:lineRule="auto"/>
            </w:pPr>
            <w:sdt>
              <w:sdtPr>
                <w:alias w:val="Đối chiếu expected"/>
                <w:tag w:val="SV_0134"/>
                <w:id w:val="700134"/>
                <w:text w:multiLine="1"/>
              </w:sdtPr>
              <w:sdtContent>
                <w:r>
                  <w:rPr>
                    <w:sz w:val="23"/>
                  </w:rPr>
                  <w:t>Đánh dấu rồi ghi đỉnh</w:t>
                </w:r>
              </w:sdtContent>
            </w:sdt>
          </w:p>
        </w:tc>
      </w:tr>
      <w:tr w14:paraId="0DCBD8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53EF8D7">
            <w:pPr>
              <w:spacing w:after="40" w:line="252" w:lineRule="auto"/>
              <w:jc w:val="center"/>
            </w:pPr>
            <w:r>
              <w:rPr>
                <w:sz w:val="23"/>
              </w:rPr>
              <w:t>4</w:t>
            </w:r>
          </w:p>
        </w:tc>
        <w:tc>
          <w:tcPr>
            <w:tcW w:w="1984" w:type="dxa"/>
            <w:vAlign w:val="center"/>
          </w:tcPr>
          <w:p w14:paraId="2BA00B0B">
            <w:pPr>
              <w:spacing w:after="40" w:line="252" w:lineRule="auto"/>
            </w:pPr>
            <w:r>
              <w:rPr>
                <w:sz w:val="23"/>
              </w:rPr>
              <w:t>Bỏ cạnh 2→1</w:t>
            </w:r>
          </w:p>
        </w:tc>
        <w:tc>
          <w:tcPr>
            <w:tcW w:w="2268" w:type="dxa"/>
            <w:vAlign w:val="center"/>
          </w:tcPr>
          <w:p w14:paraId="2E2DE449">
            <w:pPr>
              <w:spacing w:after="40" w:line="252" w:lineRule="auto"/>
            </w:pPr>
            <w:sdt>
              <w:sdtPr>
                <w:alias w:val="SV ĐIỀN"/>
                <w:tag w:val="SV_0132"/>
                <w:id w:val="20186"/>
                <w:text w:multiLine="1"/>
              </w:sdtPr>
              <w:sdtContent>
                <w:r>
                  <w:rPr>
                    <w:sz w:val="23"/>
                  </w:rPr>
                  <w:t>V=12; K=12; S=12</w:t>
                </w:r>
              </w:sdtContent>
            </w:sdt>
          </w:p>
        </w:tc>
        <w:tc>
          <w:tcPr>
            <w:tcW w:w="1984" w:type="dxa"/>
            <w:vAlign w:val="center"/>
          </w:tcPr>
          <w:p w14:paraId="5E211353">
            <w:pPr>
              <w:spacing w:after="40" w:line="252" w:lineRule="auto"/>
            </w:pPr>
            <w:sdt>
              <w:sdtPr>
                <w:alias w:val="Output"/>
                <w:tag w:val="SV_0133"/>
                <w:id w:val="20187"/>
                <w:text w:multiLine="1"/>
              </w:sdtPr>
              <w:sdtContent>
                <w:r>
                  <w:rPr>
                    <w:sz w:val="23"/>
                  </w:rPr>
                  <w:t>V=12; K=12; S=12</w:t>
                </w:r>
              </w:sdtContent>
            </w:sdt>
          </w:p>
        </w:tc>
        <w:tc>
          <w:tcPr>
            <w:tcW w:w="1984" w:type="dxa"/>
            <w:vAlign w:val="center"/>
          </w:tcPr>
          <w:p w14:paraId="735E8A88">
            <w:pPr>
              <w:spacing w:after="40" w:line="252" w:lineRule="auto"/>
            </w:pPr>
            <w:sdt>
              <w:sdtPr>
                <w:alias w:val="Đối chiếu expected"/>
                <w:tag w:val="SV_0134"/>
                <w:id w:val="20188"/>
                <w:text w:multiLine="1"/>
              </w:sdtPr>
              <w:sdtContent>
                <w:r>
                  <w:rPr>
                    <w:sz w:val="23"/>
                  </w:rPr>
                  <w:t>Đỉnh cuối đã thăm</w:t>
                </w:r>
              </w:sdtContent>
            </w:sdt>
          </w:p>
        </w:tc>
      </w:tr>
      <w:tr w14:paraId="285333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8402155">
            <w:pPr>
              <w:spacing w:after="40" w:line="252" w:lineRule="auto"/>
              <w:jc w:val="center"/>
            </w:pPr>
            <w:r>
              <w:rPr>
                <w:sz w:val="23"/>
              </w:rPr>
              <w:t>5</w:t>
            </w:r>
          </w:p>
        </w:tc>
        <w:tc>
          <w:tcPr>
            <w:tcW w:w="1984" w:type="dxa"/>
            <w:vAlign w:val="center"/>
          </w:tcPr>
          <w:p w14:paraId="06832B8B">
            <w:pPr>
              <w:spacing w:after="40" w:line="252" w:lineRule="auto"/>
            </w:pPr>
            <w:r>
              <w:rPr>
                <w:sz w:val="23"/>
              </w:rPr>
              <w:t>Đi 2→4</w:t>
            </w:r>
          </w:p>
        </w:tc>
        <w:tc>
          <w:tcPr>
            <w:tcW w:w="2268" w:type="dxa"/>
            <w:vAlign w:val="center"/>
          </w:tcPr>
          <w:p w14:paraId="3C53F33F">
            <w:pPr>
              <w:spacing w:after="40" w:line="252" w:lineRule="auto"/>
            </w:pPr>
            <w:sdt>
              <w:sdtPr>
                <w:alias w:val="SV ĐIỀN"/>
                <w:tag w:val="SV_0132"/>
                <w:id w:val="20189"/>
                <w:text w:multiLine="1"/>
              </w:sdtPr>
              <w:sdtContent>
                <w:r>
                  <w:rPr>
                    <w:sz w:val="23"/>
                  </w:rPr>
                  <w:t>V=12; K=12; S=12</w:t>
                </w:r>
              </w:sdtContent>
            </w:sdt>
          </w:p>
        </w:tc>
        <w:tc>
          <w:tcPr>
            <w:tcW w:w="1984" w:type="dxa"/>
            <w:vAlign w:val="center"/>
          </w:tcPr>
          <w:p w14:paraId="756D1594">
            <w:pPr>
              <w:spacing w:after="40" w:line="252" w:lineRule="auto"/>
            </w:pPr>
            <w:sdt>
              <w:sdtPr>
                <w:alias w:val="Output"/>
                <w:tag w:val="SV_0133"/>
                <w:id w:val="20190"/>
                <w:text w:multiLine="1"/>
              </w:sdtPr>
              <w:sdtContent>
                <w:r>
                  <w:rPr>
                    <w:sz w:val="23"/>
                  </w:rPr>
                  <w:t>V=12; K=12; S=12</w:t>
                </w:r>
              </w:sdtContent>
            </w:sdt>
          </w:p>
        </w:tc>
        <w:tc>
          <w:tcPr>
            <w:tcW w:w="1984" w:type="dxa"/>
            <w:vAlign w:val="center"/>
          </w:tcPr>
          <w:p w14:paraId="0C027129">
            <w:pPr>
              <w:spacing w:after="40" w:line="252" w:lineRule="auto"/>
            </w:pPr>
            <w:sdt>
              <w:sdtPr>
                <w:alias w:val="Đối chiếu expected"/>
                <w:tag w:val="SV_0134"/>
                <w:id w:val="20191"/>
                <w:text w:multiLine="1"/>
              </w:sdtPr>
              <w:sdtContent>
                <w:r>
                  <w:rPr>
                    <w:sz w:val="23"/>
                  </w:rPr>
                  <w:t>Gán cha[4]=2; chuẩn bị gọi</w:t>
                </w:r>
              </w:sdtContent>
            </w:sdt>
          </w:p>
        </w:tc>
      </w:tr>
      <w:tr w14:paraId="640EBB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0239DC5">
            <w:pPr>
              <w:spacing w:after="40" w:line="252" w:lineRule="auto"/>
              <w:jc w:val="center"/>
            </w:pPr>
            <w:r>
              <w:rPr>
                <w:sz w:val="23"/>
              </w:rPr>
              <w:t>6</w:t>
            </w:r>
          </w:p>
        </w:tc>
        <w:tc>
          <w:tcPr>
            <w:tcW w:w="1984" w:type="dxa"/>
            <w:vAlign w:val="center"/>
          </w:tcPr>
          <w:p w14:paraId="733B0F7C">
            <w:pPr>
              <w:spacing w:after="40" w:line="252" w:lineRule="auto"/>
            </w:pPr>
            <w:r>
              <w:rPr>
                <w:sz w:val="23"/>
              </w:rPr>
              <w:t>Vào 4</w:t>
            </w:r>
          </w:p>
        </w:tc>
        <w:tc>
          <w:tcPr>
            <w:tcW w:w="2268" w:type="dxa"/>
            <w:vAlign w:val="center"/>
          </w:tcPr>
          <w:p w14:paraId="4E2C898E">
            <w:pPr>
              <w:spacing w:after="40" w:line="252" w:lineRule="auto"/>
            </w:pPr>
            <w:sdt>
              <w:sdtPr>
                <w:alias w:val="SV ĐIỀN"/>
                <w:tag w:val="SV_0132"/>
                <w:id w:val="20192"/>
                <w:text w:multiLine="1"/>
              </w:sdtPr>
              <w:sdtContent>
                <w:r>
                  <w:rPr>
                    <w:sz w:val="23"/>
                  </w:rPr>
                  <w:t>V=12; K=12; S=12</w:t>
                </w:r>
              </w:sdtContent>
            </w:sdt>
          </w:p>
        </w:tc>
        <w:tc>
          <w:tcPr>
            <w:tcW w:w="1984" w:type="dxa"/>
            <w:vAlign w:val="center"/>
          </w:tcPr>
          <w:p w14:paraId="2C636E29">
            <w:pPr>
              <w:spacing w:after="40" w:line="252" w:lineRule="auto"/>
            </w:pPr>
            <w:sdt>
              <w:sdtPr>
                <w:alias w:val="Output"/>
                <w:tag w:val="SV_0133"/>
                <w:id w:val="20193"/>
                <w:text w:multiLine="1"/>
              </w:sdtPr>
              <w:sdtContent>
                <w:r>
                  <w:rPr>
                    <w:sz w:val="23"/>
                  </w:rPr>
                  <w:t>V=124; K=124; S=124</w:t>
                </w:r>
              </w:sdtContent>
            </w:sdt>
          </w:p>
        </w:tc>
        <w:tc>
          <w:tcPr>
            <w:tcW w:w="1984" w:type="dxa"/>
            <w:vAlign w:val="center"/>
          </w:tcPr>
          <w:p w14:paraId="49D47A70">
            <w:pPr>
              <w:spacing w:after="40" w:line="252" w:lineRule="auto"/>
            </w:pPr>
            <w:sdt>
              <w:sdtPr>
                <w:alias w:val="Đối chiếu expected"/>
                <w:tag w:val="SV_0134"/>
                <w:id w:val="20194"/>
                <w:text w:multiLine="1"/>
              </w:sdtPr>
              <w:sdtContent>
                <w:r>
                  <w:rPr>
                    <w:sz w:val="23"/>
                  </w:rPr>
                  <w:t>Đánh dấu rồi ghi đỉnh</w:t>
                </w:r>
              </w:sdtContent>
            </w:sdt>
          </w:p>
        </w:tc>
      </w:tr>
      <w:tr w14:paraId="3AED2B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C51D1FD">
            <w:pPr>
              <w:spacing w:after="40" w:line="252" w:lineRule="auto"/>
              <w:jc w:val="center"/>
            </w:pPr>
            <w:r>
              <w:rPr>
                <w:sz w:val="23"/>
              </w:rPr>
              <w:t>7</w:t>
            </w:r>
          </w:p>
        </w:tc>
        <w:tc>
          <w:tcPr>
            <w:tcW w:w="1984" w:type="dxa"/>
            <w:vAlign w:val="center"/>
          </w:tcPr>
          <w:p w14:paraId="7C12A238">
            <w:pPr>
              <w:spacing w:after="40" w:line="252" w:lineRule="auto"/>
            </w:pPr>
            <w:r>
              <w:rPr>
                <w:sz w:val="23"/>
              </w:rPr>
              <w:t>Bỏ cạnh 4→2</w:t>
            </w:r>
          </w:p>
        </w:tc>
        <w:tc>
          <w:tcPr>
            <w:tcW w:w="2268" w:type="dxa"/>
            <w:vAlign w:val="center"/>
          </w:tcPr>
          <w:p w14:paraId="0BC5910D">
            <w:pPr>
              <w:spacing w:after="40" w:line="252" w:lineRule="auto"/>
            </w:pPr>
            <w:sdt>
              <w:sdtPr>
                <w:alias w:val="SV ĐIỀN"/>
                <w:tag w:val="SV_0132"/>
                <w:id w:val="20195"/>
                <w:text w:multiLine="1"/>
              </w:sdtPr>
              <w:sdtContent>
                <w:r>
                  <w:rPr>
                    <w:sz w:val="23"/>
                  </w:rPr>
                  <w:t>V=124; K=124; S=124</w:t>
                </w:r>
              </w:sdtContent>
            </w:sdt>
          </w:p>
        </w:tc>
        <w:tc>
          <w:tcPr>
            <w:tcW w:w="1984" w:type="dxa"/>
            <w:vAlign w:val="center"/>
          </w:tcPr>
          <w:p w14:paraId="787BDE6B">
            <w:pPr>
              <w:spacing w:after="40" w:line="252" w:lineRule="auto"/>
            </w:pPr>
            <w:sdt>
              <w:sdtPr>
                <w:alias w:val="Output"/>
                <w:tag w:val="SV_0133"/>
                <w:id w:val="20196"/>
                <w:text w:multiLine="1"/>
              </w:sdtPr>
              <w:sdtContent>
                <w:r>
                  <w:rPr>
                    <w:sz w:val="23"/>
                  </w:rPr>
                  <w:t>V=124; K=124; S=124</w:t>
                </w:r>
              </w:sdtContent>
            </w:sdt>
          </w:p>
        </w:tc>
        <w:tc>
          <w:tcPr>
            <w:tcW w:w="1984" w:type="dxa"/>
            <w:vAlign w:val="center"/>
          </w:tcPr>
          <w:p w14:paraId="22CAC95D">
            <w:pPr>
              <w:spacing w:after="40" w:line="252" w:lineRule="auto"/>
            </w:pPr>
            <w:sdt>
              <w:sdtPr>
                <w:alias w:val="Đối chiếu expected"/>
                <w:tag w:val="SV_0134"/>
                <w:id w:val="20197"/>
                <w:text w:multiLine="1"/>
              </w:sdtPr>
              <w:sdtContent>
                <w:r>
                  <w:rPr>
                    <w:sz w:val="23"/>
                  </w:rPr>
                  <w:t>Đỉnh cuối đã thăm</w:t>
                </w:r>
              </w:sdtContent>
            </w:sdt>
          </w:p>
        </w:tc>
      </w:tr>
      <w:tr w14:paraId="53DE16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7C412456">
            <w:pPr>
              <w:spacing w:after="40" w:line="252" w:lineRule="auto"/>
              <w:jc w:val="center"/>
            </w:pPr>
            <w:r>
              <w:rPr>
                <w:sz w:val="23"/>
              </w:rPr>
              <w:t>8</w:t>
            </w:r>
          </w:p>
        </w:tc>
        <w:tc>
          <w:tcPr>
            <w:tcW w:w="1984" w:type="dxa"/>
            <w:vAlign w:val="center"/>
          </w:tcPr>
          <w:p w14:paraId="1DA797E2">
            <w:pPr>
              <w:spacing w:after="40" w:line="252" w:lineRule="auto"/>
            </w:pPr>
            <w:r>
              <w:rPr>
                <w:sz w:val="23"/>
              </w:rPr>
              <w:t>Ra 4</w:t>
            </w:r>
          </w:p>
        </w:tc>
        <w:tc>
          <w:tcPr>
            <w:tcW w:w="2268" w:type="dxa"/>
            <w:vAlign w:val="center"/>
          </w:tcPr>
          <w:p w14:paraId="7CB93215">
            <w:pPr>
              <w:spacing w:after="40" w:line="252" w:lineRule="auto"/>
            </w:pPr>
            <w:sdt>
              <w:sdtPr>
                <w:alias w:val="SV ĐIỀN"/>
                <w:tag w:val="SV_0132"/>
                <w:id w:val="20198"/>
                <w:text w:multiLine="1"/>
              </w:sdtPr>
              <w:sdtContent>
                <w:r>
                  <w:rPr>
                    <w:sz w:val="23"/>
                  </w:rPr>
                  <w:t>V=124; K=124; S=124</w:t>
                </w:r>
              </w:sdtContent>
            </w:sdt>
          </w:p>
        </w:tc>
        <w:tc>
          <w:tcPr>
            <w:tcW w:w="1984" w:type="dxa"/>
            <w:vAlign w:val="center"/>
          </w:tcPr>
          <w:p w14:paraId="316C8D52">
            <w:pPr>
              <w:spacing w:after="40" w:line="252" w:lineRule="auto"/>
            </w:pPr>
            <w:sdt>
              <w:sdtPr>
                <w:alias w:val="Output"/>
                <w:tag w:val="SV_0133"/>
                <w:id w:val="20199"/>
                <w:text w:multiLine="1"/>
              </w:sdtPr>
              <w:sdtContent>
                <w:r>
                  <w:rPr>
                    <w:sz w:val="23"/>
                  </w:rPr>
                  <w:t>V=124; K=124; S=12</w:t>
                </w:r>
              </w:sdtContent>
            </w:sdt>
          </w:p>
        </w:tc>
        <w:tc>
          <w:tcPr>
            <w:tcW w:w="1984" w:type="dxa"/>
            <w:vAlign w:val="center"/>
          </w:tcPr>
          <w:p w14:paraId="03803380">
            <w:pPr>
              <w:spacing w:after="40" w:line="252" w:lineRule="auto"/>
            </w:pPr>
            <w:sdt>
              <w:sdtPr>
                <w:alias w:val="Đối chiếu expected"/>
                <w:tag w:val="SV_0134"/>
                <w:id w:val="20200"/>
                <w:text w:multiLine="1"/>
              </w:sdtPr>
              <w:sdtContent>
                <w:r>
                  <w:rPr>
                    <w:sz w:val="23"/>
                  </w:rPr>
                  <w:t>Giữ V và K; trả về nơi gọi</w:t>
                </w:r>
              </w:sdtContent>
            </w:sdt>
          </w:p>
        </w:tc>
      </w:tr>
      <w:tr w14:paraId="4FBD4B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7BDE7E16">
            <w:pPr>
              <w:spacing w:after="40" w:line="252" w:lineRule="auto"/>
              <w:jc w:val="center"/>
            </w:pPr>
            <w:r>
              <w:rPr>
                <w:sz w:val="23"/>
              </w:rPr>
              <w:t>9</w:t>
            </w:r>
          </w:p>
        </w:tc>
        <w:tc>
          <w:tcPr>
            <w:tcW w:w="1984" w:type="dxa"/>
            <w:vAlign w:val="center"/>
          </w:tcPr>
          <w:p w14:paraId="013F3288">
            <w:pPr>
              <w:spacing w:after="40" w:line="252" w:lineRule="auto"/>
            </w:pPr>
            <w:r>
              <w:rPr>
                <w:sz w:val="23"/>
              </w:rPr>
              <w:t>Ra 2</w:t>
            </w:r>
          </w:p>
        </w:tc>
        <w:tc>
          <w:tcPr>
            <w:tcW w:w="2268" w:type="dxa"/>
            <w:vAlign w:val="center"/>
          </w:tcPr>
          <w:p w14:paraId="14B0FD02">
            <w:pPr>
              <w:spacing w:after="40" w:line="252" w:lineRule="auto"/>
            </w:pPr>
            <w:sdt>
              <w:sdtPr>
                <w:alias w:val="SV ĐIỀN"/>
                <w:tag w:val="SV_0132"/>
                <w:id w:val="20201"/>
                <w:text w:multiLine="1"/>
              </w:sdtPr>
              <w:sdtContent>
                <w:r>
                  <w:rPr>
                    <w:sz w:val="23"/>
                  </w:rPr>
                  <w:t>V=124; K=124; S=12</w:t>
                </w:r>
              </w:sdtContent>
            </w:sdt>
          </w:p>
        </w:tc>
        <w:tc>
          <w:tcPr>
            <w:tcW w:w="1984" w:type="dxa"/>
            <w:vAlign w:val="center"/>
          </w:tcPr>
          <w:p w14:paraId="0A2420F8">
            <w:pPr>
              <w:spacing w:after="40" w:line="252" w:lineRule="auto"/>
            </w:pPr>
            <w:sdt>
              <w:sdtPr>
                <w:alias w:val="Output"/>
                <w:tag w:val="SV_0133"/>
                <w:id w:val="20202"/>
                <w:text w:multiLine="1"/>
              </w:sdtPr>
              <w:sdtContent>
                <w:r>
                  <w:rPr>
                    <w:sz w:val="23"/>
                  </w:rPr>
                  <w:t>V=124; K=124; S=1</w:t>
                </w:r>
              </w:sdtContent>
            </w:sdt>
          </w:p>
        </w:tc>
        <w:tc>
          <w:tcPr>
            <w:tcW w:w="1984" w:type="dxa"/>
            <w:vAlign w:val="center"/>
          </w:tcPr>
          <w:p w14:paraId="467FEF6E">
            <w:pPr>
              <w:spacing w:after="40" w:line="252" w:lineRule="auto"/>
            </w:pPr>
            <w:sdt>
              <w:sdtPr>
                <w:alias w:val="Đối chiếu expected"/>
                <w:tag w:val="SV_0134"/>
                <w:id w:val="20203"/>
                <w:text w:multiLine="1"/>
              </w:sdtPr>
              <w:sdtContent>
                <w:r>
                  <w:rPr>
                    <w:sz w:val="23"/>
                  </w:rPr>
                  <w:t>Giữ V và K; trả về nơi gọi</w:t>
                </w:r>
              </w:sdtContent>
            </w:sdt>
          </w:p>
        </w:tc>
      </w:tr>
      <w:tr w14:paraId="62DD42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9074E1C">
            <w:pPr>
              <w:spacing w:after="40" w:line="252" w:lineRule="auto"/>
              <w:jc w:val="center"/>
            </w:pPr>
            <w:r>
              <w:rPr>
                <w:sz w:val="23"/>
              </w:rPr>
              <w:t>10</w:t>
            </w:r>
          </w:p>
        </w:tc>
        <w:tc>
          <w:tcPr>
            <w:tcW w:w="1984" w:type="dxa"/>
            <w:vAlign w:val="center"/>
          </w:tcPr>
          <w:p w14:paraId="0A305F70">
            <w:pPr>
              <w:spacing w:after="40" w:line="252" w:lineRule="auto"/>
            </w:pPr>
            <w:r>
              <w:rPr>
                <w:sz w:val="23"/>
              </w:rPr>
              <w:t>Đi 1→3</w:t>
            </w:r>
          </w:p>
        </w:tc>
        <w:tc>
          <w:tcPr>
            <w:tcW w:w="2268" w:type="dxa"/>
            <w:vAlign w:val="center"/>
          </w:tcPr>
          <w:p w14:paraId="1EE6B144">
            <w:pPr>
              <w:spacing w:after="40" w:line="252" w:lineRule="auto"/>
            </w:pPr>
            <w:sdt>
              <w:sdtPr>
                <w:alias w:val="SV ĐIỀN"/>
                <w:tag w:val="SV_0132"/>
                <w:id w:val="20204"/>
                <w:text w:multiLine="1"/>
              </w:sdtPr>
              <w:sdtContent>
                <w:r>
                  <w:rPr>
                    <w:sz w:val="23"/>
                  </w:rPr>
                  <w:t>V=124; K=124; S=1</w:t>
                </w:r>
              </w:sdtContent>
            </w:sdt>
          </w:p>
        </w:tc>
        <w:tc>
          <w:tcPr>
            <w:tcW w:w="1984" w:type="dxa"/>
            <w:vAlign w:val="center"/>
          </w:tcPr>
          <w:p w14:paraId="34E7141F">
            <w:pPr>
              <w:spacing w:after="40" w:line="252" w:lineRule="auto"/>
            </w:pPr>
            <w:sdt>
              <w:sdtPr>
                <w:alias w:val="Output"/>
                <w:tag w:val="SV_0133"/>
                <w:id w:val="20205"/>
                <w:text w:multiLine="1"/>
              </w:sdtPr>
              <w:sdtContent>
                <w:r>
                  <w:rPr>
                    <w:sz w:val="23"/>
                  </w:rPr>
                  <w:t>V=124; K=124; S=1</w:t>
                </w:r>
              </w:sdtContent>
            </w:sdt>
          </w:p>
        </w:tc>
        <w:tc>
          <w:tcPr>
            <w:tcW w:w="1984" w:type="dxa"/>
            <w:vAlign w:val="center"/>
          </w:tcPr>
          <w:p w14:paraId="1B70510D">
            <w:pPr>
              <w:spacing w:after="40" w:line="252" w:lineRule="auto"/>
            </w:pPr>
            <w:sdt>
              <w:sdtPr>
                <w:alias w:val="Đối chiếu expected"/>
                <w:tag w:val="SV_0134"/>
                <w:id w:val="20206"/>
                <w:text w:multiLine="1"/>
              </w:sdtPr>
              <w:sdtContent>
                <w:r>
                  <w:rPr>
                    <w:sz w:val="23"/>
                  </w:rPr>
                  <w:t>Gán cha[3]=1; chuẩn bị gọi</w:t>
                </w:r>
              </w:sdtContent>
            </w:sdt>
          </w:p>
        </w:tc>
      </w:tr>
      <w:tr w14:paraId="33E4E8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69B53AC5">
            <w:pPr>
              <w:spacing w:after="40" w:line="252" w:lineRule="auto"/>
              <w:jc w:val="center"/>
            </w:pPr>
            <w:r>
              <w:rPr>
                <w:sz w:val="23"/>
              </w:rPr>
              <w:t>11</w:t>
            </w:r>
          </w:p>
        </w:tc>
        <w:tc>
          <w:tcPr>
            <w:tcW w:w="1984" w:type="dxa"/>
            <w:vAlign w:val="center"/>
          </w:tcPr>
          <w:p w14:paraId="21A1EA6A">
            <w:pPr>
              <w:spacing w:after="40" w:line="252" w:lineRule="auto"/>
            </w:pPr>
            <w:r>
              <w:rPr>
                <w:sz w:val="23"/>
              </w:rPr>
              <w:t>Vào 3</w:t>
            </w:r>
          </w:p>
        </w:tc>
        <w:tc>
          <w:tcPr>
            <w:tcW w:w="2268" w:type="dxa"/>
            <w:vAlign w:val="center"/>
          </w:tcPr>
          <w:p w14:paraId="7948C014">
            <w:pPr>
              <w:spacing w:after="40" w:line="252" w:lineRule="auto"/>
            </w:pPr>
            <w:sdt>
              <w:sdtPr>
                <w:alias w:val="SV ĐIỀN"/>
                <w:tag w:val="SV_0132"/>
                <w:id w:val="20207"/>
                <w:text w:multiLine="1"/>
              </w:sdtPr>
              <w:sdtContent>
                <w:r>
                  <w:rPr>
                    <w:sz w:val="23"/>
                  </w:rPr>
                  <w:t>V=124; K=124; S=1</w:t>
                </w:r>
              </w:sdtContent>
            </w:sdt>
          </w:p>
        </w:tc>
        <w:tc>
          <w:tcPr>
            <w:tcW w:w="1984" w:type="dxa"/>
            <w:vAlign w:val="center"/>
          </w:tcPr>
          <w:p w14:paraId="7F5B4C40">
            <w:pPr>
              <w:spacing w:after="40" w:line="252" w:lineRule="auto"/>
            </w:pPr>
            <w:sdt>
              <w:sdtPr>
                <w:alias w:val="Output"/>
                <w:tag w:val="SV_0133"/>
                <w:id w:val="20208"/>
                <w:text w:multiLine="1"/>
              </w:sdtPr>
              <w:sdtContent>
                <w:r>
                  <w:rPr>
                    <w:sz w:val="23"/>
                  </w:rPr>
                  <w:t>V=1234; K=1243; S=13</w:t>
                </w:r>
              </w:sdtContent>
            </w:sdt>
          </w:p>
        </w:tc>
        <w:tc>
          <w:tcPr>
            <w:tcW w:w="1984" w:type="dxa"/>
            <w:vAlign w:val="center"/>
          </w:tcPr>
          <w:p w14:paraId="20265343">
            <w:pPr>
              <w:spacing w:after="40" w:line="252" w:lineRule="auto"/>
            </w:pPr>
            <w:sdt>
              <w:sdtPr>
                <w:alias w:val="Đối chiếu expected"/>
                <w:tag w:val="SV_0134"/>
                <w:id w:val="20209"/>
                <w:text w:multiLine="1"/>
              </w:sdtPr>
              <w:sdtContent>
                <w:r>
                  <w:rPr>
                    <w:sz w:val="23"/>
                  </w:rPr>
                  <w:t>Đánh dấu rồi ghi đỉnh</w:t>
                </w:r>
              </w:sdtContent>
            </w:sdt>
          </w:p>
        </w:tc>
      </w:tr>
      <w:tr w14:paraId="75F88B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7CFC09B">
            <w:pPr>
              <w:spacing w:after="40" w:line="252" w:lineRule="auto"/>
              <w:jc w:val="center"/>
            </w:pPr>
            <w:r>
              <w:rPr>
                <w:sz w:val="23"/>
              </w:rPr>
              <w:t>12</w:t>
            </w:r>
          </w:p>
        </w:tc>
        <w:tc>
          <w:tcPr>
            <w:tcW w:w="1984" w:type="dxa"/>
            <w:vAlign w:val="center"/>
          </w:tcPr>
          <w:p w14:paraId="47DDE4FE">
            <w:pPr>
              <w:spacing w:after="40" w:line="252" w:lineRule="auto"/>
            </w:pPr>
            <w:r>
              <w:rPr>
                <w:sz w:val="23"/>
              </w:rPr>
              <w:t>Bỏ cạnh 3→1</w:t>
            </w:r>
          </w:p>
        </w:tc>
        <w:tc>
          <w:tcPr>
            <w:tcW w:w="2268" w:type="dxa"/>
            <w:vAlign w:val="center"/>
          </w:tcPr>
          <w:p w14:paraId="0669210D">
            <w:pPr>
              <w:spacing w:after="40" w:line="252" w:lineRule="auto"/>
            </w:pPr>
            <w:sdt>
              <w:sdtPr>
                <w:alias w:val="SV ĐIỀN"/>
                <w:tag w:val="SV_0132"/>
                <w:id w:val="20210"/>
                <w:text w:multiLine="1"/>
              </w:sdtPr>
              <w:sdtContent>
                <w:r>
                  <w:rPr>
                    <w:sz w:val="23"/>
                  </w:rPr>
                  <w:t>V=1234; K=1243; S=13</w:t>
                </w:r>
              </w:sdtContent>
            </w:sdt>
          </w:p>
        </w:tc>
        <w:tc>
          <w:tcPr>
            <w:tcW w:w="1984" w:type="dxa"/>
            <w:vAlign w:val="center"/>
          </w:tcPr>
          <w:p w14:paraId="461C9FF7">
            <w:pPr>
              <w:spacing w:after="40" w:line="252" w:lineRule="auto"/>
            </w:pPr>
            <w:sdt>
              <w:sdtPr>
                <w:alias w:val="Output"/>
                <w:tag w:val="SV_0133"/>
                <w:id w:val="20211"/>
                <w:text w:multiLine="1"/>
              </w:sdtPr>
              <w:sdtContent>
                <w:r>
                  <w:rPr>
                    <w:sz w:val="23"/>
                  </w:rPr>
                  <w:t>V=1234; K=1243; S=13</w:t>
                </w:r>
              </w:sdtContent>
            </w:sdt>
          </w:p>
        </w:tc>
        <w:tc>
          <w:tcPr>
            <w:tcW w:w="1984" w:type="dxa"/>
            <w:vAlign w:val="center"/>
          </w:tcPr>
          <w:p w14:paraId="4F4C8877">
            <w:pPr>
              <w:spacing w:after="40" w:line="252" w:lineRule="auto"/>
            </w:pPr>
            <w:sdt>
              <w:sdtPr>
                <w:alias w:val="Đối chiếu expected"/>
                <w:tag w:val="SV_0134"/>
                <w:id w:val="20212"/>
                <w:text w:multiLine="1"/>
              </w:sdtPr>
              <w:sdtContent>
                <w:r>
                  <w:rPr>
                    <w:sz w:val="23"/>
                  </w:rPr>
                  <w:t>Đỉnh cuối đã thăm</w:t>
                </w:r>
              </w:sdtContent>
            </w:sdt>
          </w:p>
        </w:tc>
      </w:tr>
      <w:tr w14:paraId="25F2ED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08AA8C43">
            <w:pPr>
              <w:spacing w:after="40" w:line="252" w:lineRule="auto"/>
              <w:jc w:val="center"/>
            </w:pPr>
            <w:r>
              <w:rPr>
                <w:sz w:val="23"/>
              </w:rPr>
              <w:t>13</w:t>
            </w:r>
          </w:p>
        </w:tc>
        <w:tc>
          <w:tcPr>
            <w:tcW w:w="1984" w:type="dxa"/>
            <w:vAlign w:val="center"/>
          </w:tcPr>
          <w:p w14:paraId="65A1734C">
            <w:pPr>
              <w:spacing w:after="40" w:line="252" w:lineRule="auto"/>
            </w:pPr>
            <w:r>
              <w:rPr>
                <w:sz w:val="23"/>
              </w:rPr>
              <w:t>Ra 3</w:t>
            </w:r>
          </w:p>
        </w:tc>
        <w:tc>
          <w:tcPr>
            <w:tcW w:w="2268" w:type="dxa"/>
            <w:vAlign w:val="center"/>
          </w:tcPr>
          <w:p w14:paraId="13A4646E">
            <w:pPr>
              <w:spacing w:after="40" w:line="252" w:lineRule="auto"/>
            </w:pPr>
            <w:sdt>
              <w:sdtPr>
                <w:alias w:val="SV ĐIỀN"/>
                <w:tag w:val="SV_0132"/>
                <w:id w:val="20213"/>
                <w:text w:multiLine="1"/>
              </w:sdtPr>
              <w:sdtContent>
                <w:r>
                  <w:rPr>
                    <w:sz w:val="23"/>
                  </w:rPr>
                  <w:t>V=1234; K=1243; S=13</w:t>
                </w:r>
              </w:sdtContent>
            </w:sdt>
          </w:p>
        </w:tc>
        <w:tc>
          <w:tcPr>
            <w:tcW w:w="1984" w:type="dxa"/>
            <w:vAlign w:val="center"/>
          </w:tcPr>
          <w:p w14:paraId="3524BD8E">
            <w:pPr>
              <w:spacing w:after="40" w:line="252" w:lineRule="auto"/>
            </w:pPr>
            <w:sdt>
              <w:sdtPr>
                <w:alias w:val="Output"/>
                <w:tag w:val="SV_0133"/>
                <w:id w:val="20214"/>
                <w:text w:multiLine="1"/>
              </w:sdtPr>
              <w:sdtContent>
                <w:r>
                  <w:rPr>
                    <w:sz w:val="23"/>
                  </w:rPr>
                  <w:t>V=1234; K=1243; S=1</w:t>
                </w:r>
              </w:sdtContent>
            </w:sdt>
          </w:p>
        </w:tc>
        <w:tc>
          <w:tcPr>
            <w:tcW w:w="1984" w:type="dxa"/>
            <w:vAlign w:val="center"/>
          </w:tcPr>
          <w:p w14:paraId="1CAECBEB">
            <w:pPr>
              <w:spacing w:after="40" w:line="252" w:lineRule="auto"/>
            </w:pPr>
            <w:sdt>
              <w:sdtPr>
                <w:alias w:val="Đối chiếu expected"/>
                <w:tag w:val="SV_0134"/>
                <w:id w:val="20215"/>
                <w:text w:multiLine="1"/>
              </w:sdtPr>
              <w:sdtContent>
                <w:r>
                  <w:rPr>
                    <w:sz w:val="23"/>
                  </w:rPr>
                  <w:t>Giữ V và K; trả về nơi gọi</w:t>
                </w:r>
              </w:sdtContent>
            </w:sdt>
          </w:p>
        </w:tc>
      </w:tr>
      <w:tr w14:paraId="596F0C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3CE0E74">
            <w:pPr>
              <w:spacing w:after="40" w:line="252" w:lineRule="auto"/>
              <w:jc w:val="center"/>
            </w:pPr>
            <w:r>
              <w:rPr>
                <w:sz w:val="23"/>
              </w:rPr>
              <w:t>14</w:t>
            </w:r>
          </w:p>
        </w:tc>
        <w:tc>
          <w:tcPr>
            <w:tcW w:w="1984" w:type="dxa"/>
            <w:vAlign w:val="center"/>
          </w:tcPr>
          <w:p w14:paraId="31856CAA">
            <w:pPr>
              <w:spacing w:after="40" w:line="252" w:lineRule="auto"/>
            </w:pPr>
            <w:r>
              <w:rPr>
                <w:sz w:val="23"/>
              </w:rPr>
              <w:t>Ra 1</w:t>
            </w:r>
          </w:p>
        </w:tc>
        <w:tc>
          <w:tcPr>
            <w:tcW w:w="2268" w:type="dxa"/>
            <w:vAlign w:val="center"/>
          </w:tcPr>
          <w:p w14:paraId="2E0FEF66">
            <w:pPr>
              <w:spacing w:after="40" w:line="252" w:lineRule="auto"/>
            </w:pPr>
            <w:sdt>
              <w:sdtPr>
                <w:alias w:val="Input"/>
                <w:tag w:val="SV_0121"/>
                <w:id w:val="147478505"/>
                <w:text w:multiLine="1"/>
              </w:sdtPr>
              <w:sdtContent>
                <w:r>
                  <w:rPr>
                    <w:sz w:val="23"/>
                  </w:rPr>
                  <w:t>V=1234; K=1243; S=1</w:t>
                </w:r>
              </w:sdtContent>
            </w:sdt>
          </w:p>
        </w:tc>
        <w:tc>
          <w:tcPr>
            <w:tcW w:w="1984" w:type="dxa"/>
            <w:vAlign w:val="center"/>
          </w:tcPr>
          <w:p w14:paraId="228D8685">
            <w:pPr>
              <w:spacing w:after="40" w:line="252" w:lineRule="auto"/>
            </w:pPr>
            <w:sdt>
              <w:sdtPr>
                <w:alias w:val="Biến ban đầu"/>
                <w:tag w:val="SV_0122"/>
                <w:id w:val="147460656"/>
                <w:text w:multiLine="1"/>
              </w:sdtPr>
              <w:sdtContent>
                <w:r>
                  <w:rPr>
                    <w:sz w:val="23"/>
                  </w:rPr>
                  <w:t>V=1234; K=1243; S=∅</w:t>
                </w:r>
              </w:sdtContent>
            </w:sdt>
          </w:p>
        </w:tc>
        <w:tc>
          <w:tcPr>
            <w:tcW w:w="1984" w:type="dxa"/>
            <w:vAlign w:val="center"/>
          </w:tcPr>
          <w:p w14:paraId="0EE16D6B">
            <w:pPr>
              <w:spacing w:after="40" w:line="252" w:lineRule="auto"/>
            </w:pPr>
            <w:sdt>
              <w:sdtPr>
                <w:alias w:val="Điều kiện cơ sở"/>
                <w:tag w:val="SV_0123"/>
                <w:id w:val="147477082"/>
                <w:text w:multiLine="1"/>
              </w:sdtPr>
              <w:sdtContent>
                <w:r>
                  <w:rPr>
                    <w:sz w:val="23"/>
                  </w:rPr>
                  <w:t>Giữ V và K; trả về nơi gọi</w:t>
                </w:r>
              </w:sdtContent>
            </w:sdt>
          </w:p>
        </w:tc>
      </w:tr>
    </w:tbl>
    <w:p w14:paraId="34215BBD">
      <w:pPr>
        <w:pStyle w:val="169"/>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Content>
          <w:r>
            <w:rPr>
              <w:sz w:val="24"/>
            </w:rPr>
            <w:t>Từ 1 đi 2 trước, từ 2 bỏ 1 đã thăm và đi 4; quay về 2 rồi 1 trước khi tới 3. visited không bị xóa. Kết quả [1,2,4,3] khác thứ tự BFS [1,2,3,4].</w:t>
          </w:r>
        </w:sdtContent>
      </w:sdt>
    </w:p>
    <w:p w14:paraId="7EC93893">
      <w:pPr>
        <w:pStyle w:val="3"/>
      </w:pPr>
      <w:bookmarkStart w:id="29" w:name="_Toc243125628"/>
      <w:r>
        <w:t>3.5. Giải thích tính đúng và điều kiện dừng</w:t>
      </w:r>
      <w:bookmarkEnd w:id="29"/>
    </w:p>
    <w:p w14:paraId="088C5438">
      <w:pPr>
        <w:pStyle w:val="4"/>
      </w:pPr>
      <w:r>
        <w:t>3.5.1. Điều kiện khởi đầu và duy trì</w:t>
      </w:r>
    </w:p>
    <w:p w14:paraId="0A87A2B7">
      <w:pPr>
        <w:pStyle w:val="169"/>
      </w:pPr>
      <w:r>
        <w:t>Nêu bất biến hoặc quan hệ truy hồi; giải thích vì sao một bước giữ tính chất đúng.</w:t>
      </w:r>
    </w:p>
    <w:p w14:paraId="107A0D11">
      <w:pPr>
        <w:pStyle w:val="169"/>
        <w:spacing w:before="0" w:after="100" w:line="269" w:lineRule="auto"/>
        <w:ind w:firstLine="0"/>
        <w:jc w:val="left"/>
      </w:pPr>
      <w:sdt>
        <w:sdtPr>
          <w:alias w:val="VIẾT VÀ XÓA CÂU HƯỚNG DẪN KHI HOÀN THIỆN"/>
          <w:tag w:val="SV_0136"/>
          <w:id w:val="700136"/>
          <w:text w:multiLine="1"/>
        </w:sdtPr>
        <w:sdtContent>
          <w:r>
            <w:rPr>
              <w:sz w:val="24"/>
            </w:rPr>
            <w:t>Bất biến: kq chứa đúng các đỉnh đã đánh dấu theo thứ tự khám phá; mỗi đỉnh được ghi một lần. Đầu lời gọi, đánh dấu u rồi mới xét láng giềng. DFS(v) chỉ được gọi khi v chưa thăm, nên chu trình không làm lặp đỉnh. Nguồn đạt được chính nó; mỗi đỉnh mới được gọi qua một cạnh từ đỉnh đã tới, do đó mọi đỉnh ghi ra đều đạt được từ s.</w:t>
          </w:r>
        </w:sdtContent>
      </w:sdt>
    </w:p>
    <w:p w14:paraId="3553FCB3">
      <w:pPr>
        <w:pStyle w:val="4"/>
      </w:pPr>
      <w:r>
        <w:t>3.5.2. Kết thúc và output</w:t>
      </w:r>
    </w:p>
    <w:p w14:paraId="7212295A">
      <w:pPr>
        <w:pStyle w:val="169"/>
      </w:pPr>
      <w:r>
        <w:t>Chỉ ra đại lượng làm thuật toán tiến tới dừng; suy ra kết quả trả đúng yêu cầu. Kiểm thử bổ sung bằng chứng, không thay lập luận.</w:t>
      </w:r>
    </w:p>
    <w:p w14:paraId="3DC96917">
      <w:pPr>
        <w:pStyle w:val="169"/>
        <w:spacing w:before="0" w:after="100" w:line="269" w:lineRule="auto"/>
        <w:ind w:firstLine="0"/>
        <w:jc w:val="left"/>
      </w:pPr>
      <w:sdt>
        <w:sdtPr>
          <w:alias w:val="VIẾT VÀ XÓA CÂU HƯỚNG DẪN KHI HOÀN THIỆN"/>
          <w:tag w:val="SV_0137"/>
          <w:id w:val="700137"/>
          <w:text w:multiLine="1"/>
        </w:sdtPr>
        <w:sdtContent>
          <w:r>
            <w:rPr>
              <w:sz w:val="24"/>
            </w:rPr>
            <w:t>Mỗi lời gọi đánh dấu một đỉnh mới, nên có tối đa n lời gọi DFS và mỗi danh sách kề hữu hạn; thuật toán dừng. Để chứng minh đủ, giả sử còn đỉnh đạt được từ s nhưng chưa thăm. Trên đường từ s tới đỉnh ấy phải có cạnh đầu tiên nối đỉnh đã thăm với đỉnh chưa thăm. DFS của đỉnh đầu phải xét cạnh này và gọi đỉnh sau trước khi trở về, mâu thuẫn. Vì vậy kết quả gồm đúng các đỉnh thuộc thành phần nguồn, không lặp.</w:t>
          </w:r>
        </w:sdtContent>
      </w:sdt>
    </w:p>
    <w:p w14:paraId="72D179E2">
      <w:pPr>
        <w:pStyle w:val="3"/>
      </w:pPr>
      <w:bookmarkStart w:id="30" w:name="_Toc243125629"/>
      <w:r>
        <w:t>3.6. Phân tích độ phức tạp</w:t>
      </w:r>
      <w:bookmarkEnd w:id="30"/>
    </w:p>
    <w:p w14:paraId="693DCDD5">
      <w:pPr>
        <w:pStyle w:val="169"/>
      </w:pPr>
      <w:r>
        <w:t>Phân tích theo phép toán chính đã định nghĩa, tách các pha nếu cần; nêu bộ nhớ phụ. Dự đoán xu hướng cho ba quy mô hoặc cấu hình hợp lệ sẽ khảo sát ở Chương 4.</w:t>
      </w:r>
    </w:p>
    <w:p w14:paraId="030E529A">
      <w:pPr>
        <w:pStyle w:val="169"/>
        <w:spacing w:before="0" w:after="100" w:line="269" w:lineRule="auto"/>
        <w:ind w:firstLine="0"/>
        <w:jc w:val="left"/>
      </w:pPr>
      <w:sdt>
        <w:sdtPr>
          <w:alias w:val="VIẾT NỘI DUNG CỦA SINH VIÊN TẠI ĐÂY"/>
          <w:tag w:val="SV_0138"/>
          <w:id w:val="700138"/>
          <w:text w:multiLine="1"/>
        </w:sdtPr>
        <w:sdtContent>
          <w:r>
            <w:rPr>
              <w:sz w:val="24"/>
            </w:rPr>
            <w:t>Đặt nᵣ,mᵣ là số đỉnh/cạnh trong thành phần nguồn. Lõi DFS tốn O(nᵣ+mᵣ), xét đúng 2mᵣ mục kề; chay_dfs còn khởi tạo mảng dài n nên tốn O(n+nᵣ+mᵣ). Bộ nhớ phụ visited, cha, kết quả và ngăn xếp là O(n), ngoài danh sách kề O(n+m). tao_ke có chi phí sắp riêng Σdᵤ log(max(2,dᵤ)); phép kiểm trùng bằng set có chi phí kỳ vọng O(m). Các chặn trong bảng áp dụng khi tắt trace và phân tích set theo kỳ vọng.</w:t>
          </w:r>
        </w:sdtContent>
      </w:sdt>
    </w:p>
    <w:p w14:paraId="578398D6">
      <w:pPr>
        <w:pStyle w:val="169"/>
        <w:spacing w:before="0" w:line="269" w:lineRule="auto"/>
        <w:ind w:firstLine="0"/>
        <w:jc w:val="left"/>
      </w:pPr>
    </w:p>
    <w:p w14:paraId="6E8B411A">
      <w:pPr>
        <w:pStyle w:val="174"/>
        <w:spacing w:before="0" w:after="100" w:line="269" w:lineRule="auto"/>
        <w:jc w:val="left"/>
      </w:pPr>
      <w:bookmarkStart w:id="31" w:name="_Toc243125657"/>
      <w:r>
        <w:t>Bảng 3.4 Chi phí của từng pha trong bản cài</w:t>
      </w:r>
      <w:bookmarkEnd w:id="31"/>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041"/>
        <w:gridCol w:w="1474"/>
        <w:gridCol w:w="2041"/>
        <w:gridCol w:w="1871"/>
        <w:gridCol w:w="1644"/>
      </w:tblGrid>
      <w:tr w14:paraId="073AB2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041" w:type="dxa"/>
            <w:shd w:val="clear" w:color="auto" w:fill="E8EBEF"/>
            <w:vAlign w:val="center"/>
          </w:tcPr>
          <w:p w14:paraId="6F4D80D9">
            <w:pPr>
              <w:spacing w:after="60" w:line="259" w:lineRule="auto"/>
            </w:pPr>
            <w:r>
              <w:rPr>
                <w:b/>
                <w:sz w:val="22"/>
              </w:rPr>
              <w:t>Pha thực hiện</w:t>
            </w:r>
          </w:p>
        </w:tc>
        <w:tc>
          <w:tcPr>
            <w:tcW w:w="1474" w:type="dxa"/>
            <w:shd w:val="clear" w:color="auto" w:fill="E8EBEF"/>
            <w:vAlign w:val="center"/>
          </w:tcPr>
          <w:p w14:paraId="0B54EF29">
            <w:pPr>
              <w:spacing w:after="60" w:line="259" w:lineRule="auto"/>
            </w:pPr>
            <w:r>
              <w:rPr>
                <w:b/>
                <w:sz w:val="22"/>
              </w:rPr>
              <w:t>Tham số quy mô</w:t>
            </w:r>
          </w:p>
        </w:tc>
        <w:tc>
          <w:tcPr>
            <w:tcW w:w="2041" w:type="dxa"/>
            <w:shd w:val="clear" w:color="auto" w:fill="E8EBEF"/>
            <w:vAlign w:val="center"/>
          </w:tcPr>
          <w:p w14:paraId="5467A1C7">
            <w:pPr>
              <w:spacing w:after="60" w:line="259" w:lineRule="auto"/>
            </w:pPr>
            <w:r>
              <w:rPr>
                <w:b/>
                <w:sz w:val="22"/>
              </w:rPr>
              <w:t>Phép toán đếm</w:t>
            </w:r>
          </w:p>
        </w:tc>
        <w:tc>
          <w:tcPr>
            <w:tcW w:w="1871" w:type="dxa"/>
            <w:shd w:val="clear" w:color="auto" w:fill="E8EBEF"/>
            <w:vAlign w:val="center"/>
          </w:tcPr>
          <w:p w14:paraId="26B63DBD">
            <w:pPr>
              <w:spacing w:after="60" w:line="259" w:lineRule="auto"/>
            </w:pPr>
            <w:r>
              <w:rPr>
                <w:b/>
                <w:sz w:val="22"/>
              </w:rPr>
              <w:t>Thời gian</w:t>
            </w:r>
          </w:p>
        </w:tc>
        <w:tc>
          <w:tcPr>
            <w:tcW w:w="1644" w:type="dxa"/>
            <w:shd w:val="clear" w:color="auto" w:fill="E8EBEF"/>
            <w:vAlign w:val="center"/>
          </w:tcPr>
          <w:p w14:paraId="386B4B76">
            <w:pPr>
              <w:spacing w:after="60" w:line="259" w:lineRule="auto"/>
            </w:pPr>
            <w:r>
              <w:rPr>
                <w:b/>
                <w:sz w:val="22"/>
              </w:rPr>
              <w:t>Bộ nhớ phụ</w:t>
            </w:r>
          </w:p>
        </w:tc>
      </w:tr>
      <w:tr w14:paraId="1684CD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1DEC106">
            <w:pPr>
              <w:spacing w:after="60" w:line="259" w:lineRule="auto"/>
            </w:pPr>
            <w:r>
              <w:rPr>
                <w:sz w:val="22"/>
              </w:rPr>
              <w:t>Kiểm tra và chuẩn bị</w:t>
            </w:r>
          </w:p>
        </w:tc>
        <w:tc>
          <w:tcPr>
            <w:tcW w:w="1474" w:type="dxa"/>
            <w:vAlign w:val="center"/>
          </w:tcPr>
          <w:p w14:paraId="099FEBEF">
            <w:pPr>
              <w:spacing w:after="60" w:line="259" w:lineRule="auto"/>
            </w:pPr>
            <w:sdt>
              <w:sdtPr>
                <w:alias w:val="THAM SỐ"/>
                <w:tag w:val="SV_0139"/>
                <w:id w:val="700139"/>
                <w:text w:multiLine="1"/>
              </w:sdtPr>
              <w:sdtContent>
                <w:r>
                  <w:rPr>
                    <w:sz w:val="22"/>
                  </w:rPr>
                  <w:t>n,m,dᵤ</w:t>
                </w:r>
              </w:sdtContent>
            </w:sdt>
          </w:p>
        </w:tc>
        <w:tc>
          <w:tcPr>
            <w:tcW w:w="2041" w:type="dxa"/>
            <w:vAlign w:val="center"/>
          </w:tcPr>
          <w:p w14:paraId="572AE0E7">
            <w:pPr>
              <w:spacing w:after="60" w:line="259" w:lineRule="auto"/>
            </w:pPr>
            <w:sdt>
              <w:sdtPr>
                <w:alias w:val="PHÉP ĐẾM VÀ PHẠM VI"/>
                <w:tag w:val="SV_0140"/>
                <w:id w:val="700140"/>
                <w:text w:multiLine="1"/>
              </w:sdtPr>
              <w:sdtContent>
                <w:r>
                  <w:rPr>
                    <w:sz w:val="22"/>
                  </w:rPr>
                  <w:t>Cạnh, dựng kề và sort</w:t>
                </w:r>
              </w:sdtContent>
            </w:sdt>
          </w:p>
        </w:tc>
        <w:tc>
          <w:tcPr>
            <w:tcW w:w="1871" w:type="dxa"/>
            <w:vAlign w:val="center"/>
          </w:tcPr>
          <w:p w14:paraId="2302D6C9">
            <w:pPr>
              <w:spacing w:after="60" w:line="259" w:lineRule="auto"/>
            </w:pPr>
            <w:sdt>
              <w:sdtPr>
                <w:alias w:val="BIỂU THỨC HOẶC CHẶN"/>
                <w:tag w:val="SV_0141"/>
                <w:id w:val="700141"/>
                <w:text w:multiLine="1"/>
              </w:sdtPr>
              <w:sdtContent>
                <w:r>
                  <w:rPr>
                    <w:sz w:val="22"/>
                  </w:rPr>
                  <w:t>O(n+m+Σdᵤlog(max(2,dᵤ)))</w:t>
                </w:r>
              </w:sdtContent>
            </w:sdt>
          </w:p>
        </w:tc>
        <w:tc>
          <w:tcPr>
            <w:tcW w:w="1644" w:type="dxa"/>
            <w:vAlign w:val="center"/>
          </w:tcPr>
          <w:p w14:paraId="3EF6A0D4">
            <w:pPr>
              <w:spacing w:after="60" w:line="259" w:lineRule="auto"/>
            </w:pPr>
            <w:sdt>
              <w:sdtPr>
                <w:alias w:val="PHÂN TÍCH"/>
                <w:tag w:val="SV_0142"/>
                <w:id w:val="700142"/>
                <w:text w:multiLine="1"/>
              </w:sdtPr>
              <w:sdtContent>
                <w:r>
                  <w:rPr>
                    <w:sz w:val="22"/>
                  </w:rPr>
                  <w:t>O(n+m)</w:t>
                </w:r>
              </w:sdtContent>
            </w:sdt>
          </w:p>
        </w:tc>
      </w:tr>
      <w:tr w14:paraId="23331A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FD0EFC0">
            <w:pPr>
              <w:spacing w:after="60" w:line="259" w:lineRule="auto"/>
            </w:pPr>
            <w:r>
              <w:rPr>
                <w:sz w:val="22"/>
              </w:rPr>
              <w:t>Thuật toán chính</w:t>
            </w:r>
          </w:p>
        </w:tc>
        <w:tc>
          <w:tcPr>
            <w:tcW w:w="1474" w:type="dxa"/>
            <w:vAlign w:val="center"/>
          </w:tcPr>
          <w:p w14:paraId="0D8A9249">
            <w:pPr>
              <w:spacing w:after="60" w:line="259" w:lineRule="auto"/>
            </w:pPr>
            <w:sdt>
              <w:sdtPr>
                <w:alias w:val="THAM SỐ"/>
                <w:tag w:val="SV_0143"/>
                <w:id w:val="700143"/>
                <w:text w:multiLine="1"/>
              </w:sdtPr>
              <w:sdtContent>
                <w:r>
                  <w:rPr>
                    <w:sz w:val="22"/>
                  </w:rPr>
                  <w:t>n,nᵣ,mᵣ</w:t>
                </w:r>
              </w:sdtContent>
            </w:sdt>
          </w:p>
        </w:tc>
        <w:tc>
          <w:tcPr>
            <w:tcW w:w="2041" w:type="dxa"/>
            <w:vAlign w:val="center"/>
          </w:tcPr>
          <w:p w14:paraId="181AC5FA">
            <w:pPr>
              <w:spacing w:after="60" w:line="259" w:lineRule="auto"/>
            </w:pPr>
            <w:sdt>
              <w:sdtPr>
                <w:alias w:val="PHÉP ĐẾM VÀ PHẠM VI"/>
                <w:tag w:val="SV_0144"/>
                <w:id w:val="700144"/>
                <w:text w:multiLine="1"/>
              </w:sdtPr>
              <w:sdtContent>
                <w:r>
                  <w:rPr>
                    <w:sz w:val="22"/>
                  </w:rPr>
                  <w:t>Đỉnh thăm và mục kề xét</w:t>
                </w:r>
              </w:sdtContent>
            </w:sdt>
          </w:p>
        </w:tc>
        <w:tc>
          <w:tcPr>
            <w:tcW w:w="1871" w:type="dxa"/>
            <w:vAlign w:val="center"/>
          </w:tcPr>
          <w:p w14:paraId="5629B7EC">
            <w:pPr>
              <w:spacing w:after="60" w:line="259" w:lineRule="auto"/>
            </w:pPr>
            <w:sdt>
              <w:sdtPr>
                <w:alias w:val="BIỂU THỨC HOẶC CHẶN"/>
                <w:tag w:val="SV_0145"/>
                <w:id w:val="700145"/>
                <w:text w:multiLine="1"/>
              </w:sdtPr>
              <w:sdtContent>
                <w:r>
                  <w:rPr>
                    <w:sz w:val="22"/>
                  </w:rPr>
                  <w:t>O(n+nᵣ+mᵣ)</w:t>
                </w:r>
              </w:sdtContent>
            </w:sdt>
          </w:p>
        </w:tc>
        <w:tc>
          <w:tcPr>
            <w:tcW w:w="1644" w:type="dxa"/>
            <w:vAlign w:val="center"/>
          </w:tcPr>
          <w:p w14:paraId="1981CA1B">
            <w:pPr>
              <w:spacing w:after="60" w:line="259" w:lineRule="auto"/>
            </w:pPr>
            <w:sdt>
              <w:sdtPr>
                <w:alias w:val="PHÂN TÍCH"/>
                <w:tag w:val="SV_0146"/>
                <w:id w:val="700146"/>
                <w:text w:multiLine="1"/>
              </w:sdtPr>
              <w:sdtContent>
                <w:r>
                  <w:rPr>
                    <w:sz w:val="22"/>
                  </w:rPr>
                  <w:t>O(n) phụ</w:t>
                </w:r>
              </w:sdtContent>
            </w:sdt>
          </w:p>
        </w:tc>
      </w:tr>
      <w:tr w14:paraId="6401EA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A8B2AF5">
            <w:pPr>
              <w:spacing w:after="60" w:line="259" w:lineRule="auto"/>
            </w:pPr>
            <w:r>
              <w:rPr>
                <w:sz w:val="22"/>
              </w:rPr>
              <w:t>Kiểm nghiệm hoặc truy vết nếu có</w:t>
            </w:r>
          </w:p>
        </w:tc>
        <w:tc>
          <w:tcPr>
            <w:tcW w:w="1474" w:type="dxa"/>
            <w:vAlign w:val="center"/>
          </w:tcPr>
          <w:p w14:paraId="47FBF024">
            <w:pPr>
              <w:spacing w:after="60" w:line="259" w:lineRule="auto"/>
            </w:pPr>
            <w:sdt>
              <w:sdtPr>
                <w:alias w:val="THAM SỐ"/>
                <w:tag w:val="SV_0147"/>
                <w:id w:val="700147"/>
                <w:text w:multiLine="1"/>
              </w:sdtPr>
              <w:sdtContent>
                <w:r>
                  <w:rPr>
                    <w:sz w:val="22"/>
                  </w:rPr>
                  <w:t>Số sự kiện</w:t>
                </w:r>
              </w:sdtContent>
            </w:sdt>
          </w:p>
        </w:tc>
        <w:tc>
          <w:tcPr>
            <w:tcW w:w="2041" w:type="dxa"/>
            <w:vAlign w:val="center"/>
          </w:tcPr>
          <w:p w14:paraId="273867BA">
            <w:pPr>
              <w:spacing w:after="60" w:line="259" w:lineRule="auto"/>
            </w:pPr>
            <w:sdt>
              <w:sdtPr>
                <w:alias w:val="PHÉP ĐẾM VÀ PHẠM VI"/>
                <w:tag w:val="SV_0148"/>
                <w:id w:val="700148"/>
                <w:text w:multiLine="1"/>
              </w:sdtPr>
              <w:sdtContent>
                <w:r>
                  <w:rPr>
                    <w:sz w:val="22"/>
                  </w:rPr>
                  <w:t>Lưu trạng thái trace</w:t>
                </w:r>
              </w:sdtContent>
            </w:sdt>
          </w:p>
        </w:tc>
        <w:tc>
          <w:tcPr>
            <w:tcW w:w="1871" w:type="dxa"/>
            <w:vAlign w:val="center"/>
          </w:tcPr>
          <w:p w14:paraId="39F00B75">
            <w:pPr>
              <w:spacing w:after="60" w:line="259" w:lineRule="auto"/>
            </w:pPr>
            <w:sdt>
              <w:sdtPr>
                <w:alias w:val="BIỂU THỨC HOẶC CHẶN"/>
                <w:tag w:val="SV_0149"/>
                <w:id w:val="700149"/>
                <w:text w:multiLine="1"/>
              </w:sdtPr>
              <w:sdtContent>
                <w:r>
                  <w:rPr>
                    <w:sz w:val="22"/>
                  </w:rPr>
                  <w:t>Theo độ dài chuỗi log</w:t>
                </w:r>
              </w:sdtContent>
            </w:sdt>
          </w:p>
        </w:tc>
        <w:tc>
          <w:tcPr>
            <w:tcW w:w="1644" w:type="dxa"/>
            <w:vAlign w:val="center"/>
          </w:tcPr>
          <w:p w14:paraId="48F46CE2">
            <w:pPr>
              <w:spacing w:after="60" w:line="259" w:lineRule="auto"/>
            </w:pPr>
            <w:sdt>
              <w:sdtPr>
                <w:alias w:val="PHÂN TÍCH"/>
                <w:tag w:val="SV_0150"/>
                <w:id w:val="700150"/>
                <w:text w:multiLine="1"/>
              </w:sdtPr>
              <w:sdtContent>
                <w:r>
                  <w:rPr>
                    <w:sz w:val="22"/>
                  </w:rPr>
                  <w:t>Theo log lưu</w:t>
                </w:r>
              </w:sdtContent>
            </w:sdt>
          </w:p>
        </w:tc>
      </w:tr>
      <w:tr w14:paraId="2B7457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3896A621">
            <w:pPr>
              <w:spacing w:after="60" w:line="259" w:lineRule="auto"/>
            </w:pPr>
            <w:r>
              <w:rPr>
                <w:sz w:val="22"/>
              </w:rPr>
              <w:t>In và định dạng kết quả</w:t>
            </w:r>
          </w:p>
        </w:tc>
        <w:tc>
          <w:tcPr>
            <w:tcW w:w="1474" w:type="dxa"/>
            <w:vAlign w:val="center"/>
          </w:tcPr>
          <w:p w14:paraId="0670218C">
            <w:pPr>
              <w:spacing w:after="60" w:line="259" w:lineRule="auto"/>
            </w:pPr>
            <w:sdt>
              <w:sdtPr>
                <w:alias w:val="THAM SỐ"/>
                <w:tag w:val="SV_0151"/>
                <w:id w:val="700151"/>
                <w:text w:multiLine="1"/>
              </w:sdtPr>
              <w:sdtContent>
                <w:r>
                  <w:rPr>
                    <w:sz w:val="22"/>
                  </w:rPr>
                  <w:t>n,nᵣ</w:t>
                </w:r>
              </w:sdtContent>
            </w:sdt>
          </w:p>
        </w:tc>
        <w:tc>
          <w:tcPr>
            <w:tcW w:w="2041" w:type="dxa"/>
            <w:vAlign w:val="center"/>
          </w:tcPr>
          <w:p w14:paraId="16C3BE5F">
            <w:pPr>
              <w:spacing w:after="60" w:line="259" w:lineRule="auto"/>
            </w:pPr>
            <w:sdt>
              <w:sdtPr>
                <w:alias w:val="PHÉP ĐẾM VÀ PHẠM VI"/>
                <w:tag w:val="SV_0152"/>
                <w:id w:val="700152"/>
                <w:text w:multiLine="1"/>
              </w:sdtPr>
              <w:sdtContent>
                <w:r>
                  <w:rPr>
                    <w:sz w:val="22"/>
                  </w:rPr>
                  <w:t>visited, cha, thứ tự</w:t>
                </w:r>
              </w:sdtContent>
            </w:sdt>
          </w:p>
        </w:tc>
        <w:tc>
          <w:tcPr>
            <w:tcW w:w="1871" w:type="dxa"/>
            <w:vAlign w:val="center"/>
          </w:tcPr>
          <w:p w14:paraId="6E6AF310">
            <w:pPr>
              <w:spacing w:after="60" w:line="259" w:lineRule="auto"/>
            </w:pPr>
            <w:sdt>
              <w:sdtPr>
                <w:alias w:val="BIỂU THỨC HOẶC CHẶN"/>
                <w:tag w:val="SV_0153"/>
                <w:id w:val="700153"/>
                <w:text w:multiLine="1"/>
              </w:sdtPr>
              <w:sdtContent>
                <w:r>
                  <w:rPr>
                    <w:sz w:val="22"/>
                  </w:rPr>
                  <w:t>O(n+nᵣ)</w:t>
                </w:r>
              </w:sdtContent>
            </w:sdt>
          </w:p>
        </w:tc>
        <w:tc>
          <w:tcPr>
            <w:tcW w:w="1644" w:type="dxa"/>
            <w:vAlign w:val="center"/>
          </w:tcPr>
          <w:p w14:paraId="17FBA1A1">
            <w:pPr>
              <w:spacing w:after="60" w:line="259" w:lineRule="auto"/>
            </w:pPr>
            <w:sdt>
              <w:sdtPr>
                <w:alias w:val="PHÂN TÍCH"/>
                <w:tag w:val="SV_0154"/>
                <w:id w:val="700154"/>
                <w:text w:multiLine="1"/>
              </w:sdtPr>
              <w:sdtContent>
                <w:r>
                  <w:rPr>
                    <w:sz w:val="22"/>
                  </w:rPr>
                  <w:t>Bộ đệm dòng</w:t>
                </w:r>
              </w:sdtContent>
            </w:sdt>
          </w:p>
        </w:tc>
      </w:tr>
      <w:tr w14:paraId="0BBFAE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295B5982">
            <w:pPr>
              <w:spacing w:after="60" w:line="259" w:lineRule="auto"/>
            </w:pPr>
            <w:r>
              <w:rPr>
                <w:sz w:val="22"/>
              </w:rPr>
              <w:t>Toàn chương trình</w:t>
            </w:r>
          </w:p>
        </w:tc>
        <w:tc>
          <w:tcPr>
            <w:tcW w:w="1474" w:type="dxa"/>
            <w:vAlign w:val="center"/>
          </w:tcPr>
          <w:p w14:paraId="308587C0">
            <w:pPr>
              <w:spacing w:after="60" w:line="259" w:lineRule="auto"/>
            </w:pPr>
            <w:sdt>
              <w:sdtPr>
                <w:alias w:val="THAM SỐ"/>
                <w:tag w:val="SV_0155"/>
                <w:id w:val="700155"/>
                <w:text w:multiLine="1"/>
              </w:sdtPr>
              <w:sdtContent>
                <w:r>
                  <w:rPr>
                    <w:sz w:val="22"/>
                  </w:rPr>
                  <w:t>n,m</w:t>
                </w:r>
              </w:sdtContent>
            </w:sdt>
          </w:p>
        </w:tc>
        <w:tc>
          <w:tcPr>
            <w:tcW w:w="2041" w:type="dxa"/>
            <w:vAlign w:val="center"/>
          </w:tcPr>
          <w:p w14:paraId="0DB59B15">
            <w:pPr>
              <w:spacing w:after="60" w:line="259" w:lineRule="auto"/>
            </w:pPr>
            <w:sdt>
              <w:sdtPr>
                <w:alias w:val="PHÉP ĐẾM VÀ PHẠM VI"/>
                <w:tag w:val="SV_0156"/>
                <w:id w:val="700156"/>
                <w:text w:multiLine="1"/>
              </w:sdtPr>
              <w:sdtContent>
                <w:r>
                  <w:rPr>
                    <w:sz w:val="22"/>
                  </w:rPr>
                  <w:t>Tắt trace; gồm sort</w:t>
                </w:r>
              </w:sdtContent>
            </w:sdt>
          </w:p>
        </w:tc>
        <w:tc>
          <w:tcPr>
            <w:tcW w:w="1871" w:type="dxa"/>
            <w:vAlign w:val="center"/>
          </w:tcPr>
          <w:p w14:paraId="0B0B2F4D">
            <w:pPr>
              <w:spacing w:after="60" w:line="259" w:lineRule="auto"/>
            </w:pPr>
            <w:sdt>
              <w:sdtPr>
                <w:alias w:val="BIỂU THỨC HOẶC CHẶN"/>
                <w:tag w:val="SV_0157"/>
                <w:id w:val="700157"/>
                <w:text w:multiLine="1"/>
              </w:sdtPr>
              <w:sdtContent>
                <w:r>
                  <w:rPr>
                    <w:sz w:val="22"/>
                  </w:rPr>
                  <w:t>O(n+m+Σdᵤlog(max(2,dᵤ)))</w:t>
                </w:r>
              </w:sdtContent>
            </w:sdt>
          </w:p>
        </w:tc>
        <w:tc>
          <w:tcPr>
            <w:tcW w:w="1644" w:type="dxa"/>
            <w:vAlign w:val="center"/>
          </w:tcPr>
          <w:p w14:paraId="47225911">
            <w:pPr>
              <w:spacing w:after="60" w:line="259" w:lineRule="auto"/>
            </w:pPr>
            <w:sdt>
              <w:sdtPr>
                <w:alias w:val="PHÂN TÍCH"/>
                <w:tag w:val="SV_0158"/>
                <w:id w:val="700158"/>
                <w:text w:multiLine="1"/>
              </w:sdtPr>
              <w:sdtContent>
                <w:r>
                  <w:rPr>
                    <w:sz w:val="22"/>
                  </w:rPr>
                  <w:t>O(n+m) gồm ke</w:t>
                </w:r>
              </w:sdtContent>
            </w:sdt>
          </w:p>
        </w:tc>
      </w:tr>
    </w:tbl>
    <w:p w14:paraId="53992F98">
      <w:pPr>
        <w:pStyle w:val="169"/>
        <w:spacing w:before="0" w:after="100" w:line="269" w:lineRule="auto"/>
        <w:ind w:firstLine="0"/>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36C3AD2A">
      <w:pPr>
        <w:pStyle w:val="2"/>
        <w:keepNext w:val="0"/>
        <w:spacing w:before="0" w:after="320"/>
      </w:pPr>
      <w:bookmarkStart w:id="32" w:name="_Toc243125630"/>
      <w:r>
        <w:t>CHƯƠNG 4. KẾT QUẢ THỬ NGHIỆM VÀ NHẬN XÉT</w:t>
      </w:r>
      <w:bookmarkEnd w:id="32"/>
    </w:p>
    <w:p w14:paraId="0BD70106">
      <w:pPr>
        <w:pStyle w:val="3"/>
      </w:pPr>
      <w:bookmarkStart w:id="33" w:name="_Toc243125631"/>
      <w:r>
        <w:t>4.1. Môi trường và kế hoạch kiểm thử</w:t>
      </w:r>
      <w:bookmarkEnd w:id="33"/>
    </w:p>
    <w:p w14:paraId="524EF1B6">
      <w:pPr>
        <w:pStyle w:val="4"/>
      </w:pPr>
      <w:r>
        <w:t>4.1.1. Môi trường và phiên bản</w:t>
      </w:r>
    </w:p>
    <w:p w14:paraId="399BA53D">
      <w:pPr>
        <w:pStyle w:val="169"/>
      </w:pPr>
      <w:r>
        <w:t>Ghi môi trường, phiên bản, đường dẫn chương trình/test và SHA chạy C. SHA nộp cuối S ghi trong ThongTinNop.txt nộp rời.</w:t>
      </w:r>
    </w:p>
    <w:p w14:paraId="231EF200">
      <w:pPr>
        <w:pStyle w:val="169"/>
        <w:spacing w:before="0" w:after="100" w:line="269" w:lineRule="auto"/>
        <w:ind w:firstLine="0"/>
        <w:jc w:val="left"/>
      </w:pPr>
      <w:sdt>
        <w:sdtPr>
          <w:alias w:val="VIẾT VÀ XÓA CÂU HƯỚNG DẪN KHI HOÀN THIỆN"/>
          <w:tag w:val="SV_0159"/>
          <w:id w:val="700159"/>
          <w:text w:multiLine="1"/>
        </w:sdtPr>
        <w:sdtContent>
          <w:r>
            <w:rPr>
              <w:sz w:val="24"/>
            </w:rPr>
            <w:t>Môi trường thực chạy: Windows 11; Python 3.14.5; Git 2.55.0.windows.3.</w:t>
            <w:br/>
            <w:t>Log cá nhân: Windows-11-10.0.26300-SP0.</w:t>
            <w:br/>
            <w:t>URL repo: https://github.com/N24DCDT088LeHoangDucThinh/N24DCDT088_DT073_LeHoangDucThinh</w:t>
            <w:br/>
            <w:t>SHA C theo ảnh A10a: 0347b0a26d4137b2efe6a4a37920262f9d85091b</w:t>
          </w:r>
          <w:r>
            <w:rPr>
              <w:sz w:val="24"/>
            </w:rPr>
          </w:r>
          <w:r>
            <w:rPr>
              <w:sz w:val="24"/>
            </w:rPr>
            <w:t/>
          </w:r>
          <w:r>
            <w:rPr>
              <w:sz w:val="24"/>
            </w:rPr>
          </w:r>
          <w:r>
            <w:rPr>
              <w:sz w:val="24"/>
            </w:rPr>
            <w:t/>
          </w:r>
          <w:r>
            <w:rPr>
              <w:sz w:val="24"/>
            </w:rPr>
          </w:r>
          <w:r>
            <w:rPr>
              <w:sz w:val="24"/>
            </w:rPr>
            <w:t/>
          </w:r>
        </w:sdtContent>
      </w:sdt>
    </w:p>
    <w:p w14:paraId="75369F7F">
      <w:pPr>
        <w:pStyle w:val="4"/>
      </w:pPr>
      <w:r>
        <w:t>4.1.2. Phương pháp xác định kỳ vọng</w:t>
      </w:r>
    </w:p>
    <w:p w14:paraId="4B91BF80">
      <w:pPr>
        <w:pStyle w:val="169"/>
      </w:pPr>
      <w:r>
        <w:t>Nêu tính tay, cách giải độc lập hoặc điều kiện nghiệm; giải thích cách so sánh khi nhiều nghiệm và sai số nếu dùng số thực.</w:t>
      </w:r>
    </w:p>
    <w:p w14:paraId="316C6EC9">
      <w:pPr>
        <w:pStyle w:val="169"/>
        <w:spacing w:before="0" w:after="100" w:line="269" w:lineRule="auto"/>
        <w:ind w:firstLine="0"/>
        <w:jc w:val="left"/>
      </w:pPr>
      <w:sdt>
        <w:sdtPr>
          <w:alias w:val="VIẾT VÀ XÓA CÂU HƯỚNG DẪN KHI HOÀN THIỆN"/>
          <w:tag w:val="SV_0160"/>
          <w:id w:val="700160"/>
          <w:text w:multiLine="1"/>
        </w:sdtPr>
        <w:sdtContent>
          <w:r>
            <w:rPr>
              <w:sz w:val="24"/>
            </w:rPr>
            <w:t>Thứ tự expected được tính tay theo kề tăng, không lấy chính output DFS làm đáp án. Để đối chứng tập đỉnh đạt được, bắt đầu với R={s}, quét các cạnh và thêm hai đầu khi một đầu đã thuộc R; lặp đến khi R không đổi. Cách này độc lập với đệ quy DFS. So sánh thêm visited, không trùng, cha hợp lệ và số mục kề xét; đối chứng tập đạt được không thay kiểm thứ tự DFS.</w:t>
          </w:r>
        </w:sdtContent>
      </w:sdt>
    </w:p>
    <w:p w14:paraId="27E2F455">
      <w:pPr>
        <w:pStyle w:val="3"/>
      </w:pPr>
      <w:bookmarkStart w:id="34" w:name="_Toc243125632"/>
      <w:r>
        <w:t>4.2. Bảng kết quả ít nhất 12 ca</w:t>
      </w:r>
      <w:bookmarkEnd w:id="34"/>
    </w:p>
    <w:p w14:paraId="48C41627">
      <w:pPr>
        <w:pStyle w:val="169"/>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2592B5A1">
      <w:pPr>
        <w:pStyle w:val="169"/>
        <w:spacing w:before="0" w:after="100" w:line="269" w:lineRule="auto"/>
        <w:ind w:firstLine="0"/>
        <w:jc w:val="left"/>
      </w:pPr>
      <w:sdt>
        <w:sdtPr>
          <w:alias w:val="VIẾT NỘI DUNG CỦA SINH VIÊN TẠI ĐÂY"/>
          <w:tag w:val="SV_0161"/>
          <w:id w:val="700161"/>
          <w:text w:multiLine="1"/>
        </w:sdtPr>
        <w:sdtContent>
          <w:r>
            <w:rPr>
              <w:sz w:val="24"/>
            </w:rPr>
            <w:t>Bộ kiểm thử gồm 22 ca độc lập, kết quả máy cá nhân là 22 PASS, 0 FAIL và 234 phép kiểm. Bảng 4.2–4.3 giữ 12 dòng theo mẫu; KT13–KT22 được lưu đầy đủ trong log máy cá nhân. Các ca trên phiếu đều có ánh xạ ở Bảng 4.1.</w:t>
          </w:r>
        </w:sdtContent>
      </w:sdt>
    </w:p>
    <w:p w14:paraId="084EA4B4">
      <w:pPr>
        <w:pStyle w:val="169"/>
      </w:pPr>
      <w:r>
        <w:t>Nếu miền chính hẹp, bổ sung ca hàm con/validator/bất biến có ý nghĩa và ghi rõ trong cột đối tượng. Không ép 12 input chính hợp lệ khác nhau, không bỏ các ca trên phiếu, không tính lặp cùng phép kiểm.</w:t>
      </w:r>
    </w:p>
    <w:p w14:paraId="4C113E3E">
      <w:pPr>
        <w:pStyle w:val="169"/>
        <w:spacing w:before="0" w:after="100" w:line="269" w:lineRule="auto"/>
        <w:ind w:firstLine="0"/>
        <w:jc w:val="left"/>
      </w:pPr>
      <w:sdt>
        <w:sdtPr>
          <w:alias w:val="VIẾT NỘI DUNG CỦA SINH VIÊN TẠI ĐÂY"/>
          <w:tag w:val="SV_0162"/>
          <w:id w:val="700162"/>
          <w:text w:multiLine="1"/>
        </w:sdtPr>
        <w:sdtContent>
          <w:r>
            <w:rPr>
              <w:sz w:val="24"/>
            </w:rPr>
            <w:t>Ca helper/validator có mục tiêu riêng, không tính lại cùng input và cùng phép kiểm để tăng số ca.</w:t>
          </w:r>
        </w:sdtContent>
      </w:sdt>
    </w:p>
    <w:p w14:paraId="4C8DBAD9">
      <w:pPr>
        <w:pStyle w:val="174"/>
        <w:spacing w:before="0" w:after="100" w:line="269" w:lineRule="auto"/>
        <w:jc w:val="left"/>
      </w:pPr>
      <w:bookmarkStart w:id="35" w:name="_Toc243125658"/>
      <w:r>
        <w:t>Bảng 4.1 Ánh xạ năm ca kiểm trên phiếu</w:t>
      </w:r>
      <w:bookmarkEnd w:id="35"/>
    </w:p>
    <w:p w14:paraId="7445E701">
      <w:pPr>
        <w:pStyle w:val="169"/>
        <w:spacing w:before="0" w:after="100" w:line="269" w:lineRule="auto"/>
        <w:ind w:firstLine="0"/>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417"/>
        <w:gridCol w:w="3402"/>
        <w:gridCol w:w="1984"/>
        <w:gridCol w:w="2268"/>
      </w:tblGrid>
      <w:tr w14:paraId="2786AD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417" w:type="dxa"/>
            <w:shd w:val="clear" w:color="auto" w:fill="E8EBEF"/>
            <w:vAlign w:val="center"/>
          </w:tcPr>
          <w:p w14:paraId="38BBF8D7">
            <w:pPr>
              <w:spacing w:after="60" w:line="259" w:lineRule="auto"/>
            </w:pPr>
            <w:r>
              <w:rPr>
                <w:b/>
                <w:sz w:val="22"/>
              </w:rPr>
              <w:t>Ca trên phiếu</w:t>
            </w:r>
          </w:p>
        </w:tc>
        <w:tc>
          <w:tcPr>
            <w:tcW w:w="3402" w:type="dxa"/>
            <w:shd w:val="clear" w:color="auto" w:fill="E8EBEF"/>
            <w:vAlign w:val="center"/>
          </w:tcPr>
          <w:p w14:paraId="1E46241A">
            <w:pPr>
              <w:spacing w:after="60" w:line="259" w:lineRule="auto"/>
            </w:pPr>
            <w:r>
              <w:rPr>
                <w:b/>
                <w:sz w:val="22"/>
              </w:rPr>
              <w:t>Input và yêu cầu/kỳ vọng theo phiếu</w:t>
            </w:r>
          </w:p>
        </w:tc>
        <w:tc>
          <w:tcPr>
            <w:tcW w:w="1984" w:type="dxa"/>
            <w:shd w:val="clear" w:color="auto" w:fill="E8EBEF"/>
            <w:vAlign w:val="center"/>
          </w:tcPr>
          <w:p w14:paraId="03E3C4AD">
            <w:pPr>
              <w:spacing w:after="60" w:line="259" w:lineRule="auto"/>
            </w:pPr>
            <w:r>
              <w:rPr>
                <w:b/>
                <w:sz w:val="22"/>
              </w:rPr>
              <w:t>Mã ca trong bảng kiểm thử</w:t>
            </w:r>
          </w:p>
        </w:tc>
        <w:tc>
          <w:tcPr>
            <w:tcW w:w="2268" w:type="dxa"/>
            <w:shd w:val="clear" w:color="auto" w:fill="E8EBEF"/>
            <w:vAlign w:val="center"/>
          </w:tcPr>
          <w:p w14:paraId="53FCE269">
            <w:pPr>
              <w:spacing w:after="60" w:line="259" w:lineRule="auto"/>
            </w:pPr>
            <w:r>
              <w:rPr>
                <w:b/>
                <w:sz w:val="22"/>
              </w:rPr>
              <w:t>Ảnh/log hoặc vị trí kết quả</w:t>
            </w:r>
          </w:p>
        </w:tc>
      </w:tr>
      <w:tr w14:paraId="226351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74BB4C7C">
            <w:pPr>
              <w:spacing w:after="60" w:line="259" w:lineRule="auto"/>
            </w:pPr>
            <w:r>
              <w:rPr>
                <w:sz w:val="22"/>
              </w:rPr>
              <w:t>Ca phiếu 1</w:t>
            </w:r>
          </w:p>
        </w:tc>
        <w:tc>
          <w:tcPr>
            <w:tcW w:w="3402" w:type="dxa"/>
            <w:vAlign w:val="center"/>
          </w:tcPr>
          <w:p w14:paraId="50721F57">
            <w:pPr>
              <w:spacing w:after="60" w:line="259" w:lineRule="auto"/>
            </w:pPr>
            <w:sdt>
              <w:sdtPr>
                <w:alias w:val="SV ĐIỀN: chép đúng ca bắt buộc"/>
                <w:tag w:val="SV_0163"/>
                <w:id w:val="700163"/>
                <w:text w:multiLine="1"/>
              </w:sdtPr>
              <w:sdtContent>
                <w:r>
                  <w:rPr>
                    <w:sz w:val="22"/>
                  </w:rPr>
                  <w:t>n=1,s=1 → [1]</w:t>
                </w:r>
              </w:sdtContent>
            </w:sdt>
          </w:p>
        </w:tc>
        <w:tc>
          <w:tcPr>
            <w:tcW w:w="1984" w:type="dxa"/>
            <w:vAlign w:val="center"/>
          </w:tcPr>
          <w:p w14:paraId="452934D5">
            <w:pPr>
              <w:spacing w:after="60" w:line="259" w:lineRule="auto"/>
            </w:pPr>
            <w:sdt>
              <w:sdtPr>
                <w:alias w:val="SV ĐIỀN: VD/TK/BIEN/LOI/KT tương ứng"/>
                <w:tag w:val="SV_0164"/>
                <w:id w:val="700164"/>
                <w:text w:multiLine="1"/>
              </w:sdtPr>
              <w:sdtContent>
                <w:r>
                  <w:rPr>
                    <w:sz w:val="22"/>
                  </w:rPr>
                  <w:t>BIEN01</w:t>
                </w:r>
              </w:sdtContent>
            </w:sdt>
          </w:p>
        </w:tc>
        <w:tc>
          <w:tcPr>
            <w:tcW w:w="2268" w:type="dxa"/>
            <w:vAlign w:val="center"/>
          </w:tcPr>
          <w:p w14:paraId="58DC9C41">
            <w:pPr>
              <w:spacing w:after="60" w:line="259" w:lineRule="auto"/>
            </w:pPr>
            <w:sdt>
              <w:sdtPr>
                <w:alias w:val="SV ĐIỀN SAU KHI CHẠY: nơi đối chiếu"/>
                <w:tag w:val="SV_0165"/>
                <w:id w:val="700165"/>
                <w:text w:multiLine="1"/>
              </w:sdtPr>
              <w:sdtContent>
                <w:r>
                  <w:rPr>
                    <w:sz w:val="22"/>
                  </w:rPr>
                  <w:t>Log máy cá nhân: BIEN01 PASS; ảnh A09a/A09b.</w:t>
                </w:r>
              </w:sdtContent>
            </w:sdt>
          </w:p>
        </w:tc>
      </w:tr>
      <w:tr w14:paraId="7FEF34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573632C2">
            <w:pPr>
              <w:spacing w:after="60" w:line="259" w:lineRule="auto"/>
            </w:pPr>
            <w:r>
              <w:rPr>
                <w:sz w:val="22"/>
              </w:rPr>
              <w:t>Ca phiếu 2</w:t>
            </w:r>
          </w:p>
        </w:tc>
        <w:tc>
          <w:tcPr>
            <w:tcW w:w="3402" w:type="dxa"/>
            <w:vAlign w:val="center"/>
          </w:tcPr>
          <w:p w14:paraId="5546169D">
            <w:pPr>
              <w:spacing w:after="60" w:line="259" w:lineRule="auto"/>
            </w:pPr>
            <w:sdt>
              <w:sdtPr>
                <w:alias w:val="SV ĐIỀN: chép đúng ca bắt buộc"/>
                <w:tag w:val="SV_0166"/>
                <w:id w:val="700166"/>
                <w:text w:multiLine="1"/>
              </w:sdtPr>
              <w:sdtContent>
                <w:r>
                  <w:rPr>
                    <w:sz w:val="22"/>
                  </w:rPr>
                  <w:t>Đường 1–2–3,s=1 → [1,2,3]</w:t>
                </w:r>
              </w:sdtContent>
            </w:sdt>
          </w:p>
        </w:tc>
        <w:tc>
          <w:tcPr>
            <w:tcW w:w="1984" w:type="dxa"/>
            <w:vAlign w:val="center"/>
          </w:tcPr>
          <w:p w14:paraId="7CDE7294">
            <w:pPr>
              <w:spacing w:after="60" w:line="259" w:lineRule="auto"/>
            </w:pPr>
            <w:sdt>
              <w:sdtPr>
                <w:alias w:val="SV ĐIỀN: VD/TK/BIEN/LOI/KT tương ứng"/>
                <w:tag w:val="SV_0167"/>
                <w:id w:val="700167"/>
                <w:text w:multiLine="1"/>
              </w:sdtPr>
              <w:sdtContent>
                <w:r>
                  <w:rPr>
                    <w:sz w:val="22"/>
                  </w:rPr>
                  <w:t>KT09</w:t>
                </w:r>
              </w:sdtContent>
            </w:sdt>
          </w:p>
        </w:tc>
        <w:tc>
          <w:tcPr>
            <w:tcW w:w="2268" w:type="dxa"/>
            <w:vAlign w:val="center"/>
          </w:tcPr>
          <w:p w14:paraId="7CDE8708">
            <w:pPr>
              <w:spacing w:after="60" w:line="259" w:lineRule="auto"/>
            </w:pPr>
            <w:sdt>
              <w:sdtPr>
                <w:alias w:val="SV ĐIỀN SAU KHI CHẠY: nơi đối chiếu"/>
                <w:tag w:val="SV_0168"/>
                <w:id w:val="700168"/>
                <w:text w:multiLine="1"/>
              </w:sdtPr>
              <w:sdtContent>
                <w:r>
                  <w:rPr>
                    <w:sz w:val="22"/>
                  </w:rPr>
                  <w:t>Log máy cá nhân: KT09 PASS; ảnh A09a/A09b.</w:t>
                </w:r>
              </w:sdtContent>
            </w:sdt>
          </w:p>
        </w:tc>
      </w:tr>
      <w:tr w14:paraId="76E327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16AD5B40">
            <w:pPr>
              <w:spacing w:after="60" w:line="259" w:lineRule="auto"/>
            </w:pPr>
            <w:r>
              <w:rPr>
                <w:sz w:val="22"/>
              </w:rPr>
              <w:t>Ca phiếu 3</w:t>
            </w:r>
          </w:p>
        </w:tc>
        <w:tc>
          <w:tcPr>
            <w:tcW w:w="3402" w:type="dxa"/>
            <w:vAlign w:val="center"/>
          </w:tcPr>
          <w:p w14:paraId="13926F75">
            <w:pPr>
              <w:spacing w:after="60" w:line="259" w:lineRule="auto"/>
            </w:pPr>
            <w:sdt>
              <w:sdtPr>
                <w:alias w:val="SV ĐIỀN: chép đúng ca bắt buộc"/>
                <w:tag w:val="SV_0169"/>
                <w:id w:val="700169"/>
                <w:text w:multiLine="1"/>
              </w:sdtPr>
              <w:sdtContent>
                <w:r>
                  <w:rPr>
                    <w:sz w:val="22"/>
                  </w:rPr>
                  <w:t>Sao 1 nối 2,3,4 → [1,2,3,4]</w:t>
                </w:r>
              </w:sdtContent>
            </w:sdt>
          </w:p>
        </w:tc>
        <w:tc>
          <w:tcPr>
            <w:tcW w:w="1984" w:type="dxa"/>
            <w:vAlign w:val="center"/>
          </w:tcPr>
          <w:p w14:paraId="73CAA0BC">
            <w:pPr>
              <w:spacing w:after="60" w:line="259" w:lineRule="auto"/>
            </w:pPr>
            <w:sdt>
              <w:sdtPr>
                <w:alias w:val="SV ĐIỀN: VD/TK/BIEN/LOI/KT tương ứng"/>
                <w:tag w:val="SV_0170"/>
                <w:id w:val="700170"/>
                <w:text w:multiLine="1"/>
              </w:sdtPr>
              <w:sdtContent>
                <w:r>
                  <w:rPr>
                    <w:sz w:val="22"/>
                  </w:rPr>
                  <w:t>KT10</w:t>
                </w:r>
              </w:sdtContent>
            </w:sdt>
          </w:p>
        </w:tc>
        <w:tc>
          <w:tcPr>
            <w:tcW w:w="2268" w:type="dxa"/>
            <w:vAlign w:val="center"/>
          </w:tcPr>
          <w:p w14:paraId="3F854635">
            <w:pPr>
              <w:spacing w:after="60" w:line="259" w:lineRule="auto"/>
            </w:pPr>
            <w:sdt>
              <w:sdtPr>
                <w:alias w:val="SV ĐIỀN SAU KHI CHẠY: nơi đối chiếu"/>
                <w:tag w:val="SV_0171"/>
                <w:id w:val="700171"/>
                <w:text w:multiLine="1"/>
              </w:sdtPr>
              <w:sdtContent>
                <w:r>
                  <w:rPr>
                    <w:sz w:val="22"/>
                  </w:rPr>
                  <w:t>Log máy cá nhân: KT10 PASS; ảnh A09a/A09b.</w:t>
                </w:r>
              </w:sdtContent>
            </w:sdt>
          </w:p>
        </w:tc>
      </w:tr>
      <w:tr w14:paraId="58AF57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03603E6F">
            <w:pPr>
              <w:spacing w:after="60" w:line="259" w:lineRule="auto"/>
            </w:pPr>
            <w:r>
              <w:rPr>
                <w:sz w:val="22"/>
              </w:rPr>
              <w:t>Ca phiếu 4</w:t>
            </w:r>
          </w:p>
        </w:tc>
        <w:tc>
          <w:tcPr>
            <w:tcW w:w="3402" w:type="dxa"/>
            <w:vAlign w:val="center"/>
          </w:tcPr>
          <w:p w14:paraId="1E47D31C">
            <w:pPr>
              <w:spacing w:after="60" w:line="259" w:lineRule="auto"/>
            </w:pPr>
            <w:sdt>
              <w:sdtPr>
                <w:alias w:val="SV ĐIỀN: chép đúng ca bắt buộc"/>
                <w:tag w:val="SV_0172"/>
                <w:id w:val="700172"/>
                <w:text w:multiLine="1"/>
              </w:sdtPr>
              <w:sdtContent>
                <w:r>
                  <w:rPr>
                    <w:sz w:val="22"/>
                  </w:rPr>
                  <w:t>n=4,E={(1,2)},s=3 → [3]</w:t>
                </w:r>
              </w:sdtContent>
            </w:sdt>
          </w:p>
        </w:tc>
        <w:tc>
          <w:tcPr>
            <w:tcW w:w="1984" w:type="dxa"/>
            <w:vAlign w:val="center"/>
          </w:tcPr>
          <w:p w14:paraId="447AA825">
            <w:pPr>
              <w:spacing w:after="60" w:line="259" w:lineRule="auto"/>
            </w:pPr>
            <w:sdt>
              <w:sdtPr>
                <w:alias w:val="SV ĐIỀN: VD/TK/BIEN/LOI/KT tương ứng"/>
                <w:tag w:val="SV_0173"/>
                <w:id w:val="700173"/>
                <w:text w:multiLine="1"/>
              </w:sdtPr>
              <w:sdtContent>
                <w:r>
                  <w:rPr>
                    <w:sz w:val="22"/>
                  </w:rPr>
                  <w:t>BIEN03</w:t>
                </w:r>
              </w:sdtContent>
            </w:sdt>
          </w:p>
        </w:tc>
        <w:tc>
          <w:tcPr>
            <w:tcW w:w="2268" w:type="dxa"/>
            <w:vAlign w:val="center"/>
          </w:tcPr>
          <w:p w14:paraId="30917E84">
            <w:pPr>
              <w:spacing w:after="60" w:line="259" w:lineRule="auto"/>
            </w:pPr>
            <w:sdt>
              <w:sdtPr>
                <w:alias w:val="SV ĐIỀN SAU KHI CHẠY: nơi đối chiếu"/>
                <w:tag w:val="SV_0174"/>
                <w:id w:val="700174"/>
                <w:text w:multiLine="1"/>
              </w:sdtPr>
              <w:sdtContent>
                <w:r>
                  <w:rPr>
                    <w:sz w:val="22"/>
                  </w:rPr>
                  <w:t>Log máy cá nhân: BIEN03 PASS; ảnh A09a/A09b.</w:t>
                </w:r>
              </w:sdtContent>
            </w:sdt>
          </w:p>
        </w:tc>
      </w:tr>
      <w:tr w14:paraId="4DDDD7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59ACA542">
            <w:pPr>
              <w:spacing w:after="60" w:line="259" w:lineRule="auto"/>
            </w:pPr>
            <w:r>
              <w:rPr>
                <w:sz w:val="22"/>
              </w:rPr>
              <w:t>Ca phiếu 5</w:t>
            </w:r>
          </w:p>
        </w:tc>
        <w:tc>
          <w:tcPr>
            <w:tcW w:w="3402" w:type="dxa"/>
            <w:vAlign w:val="center"/>
          </w:tcPr>
          <w:p w14:paraId="4F4CACA4">
            <w:pPr>
              <w:spacing w:after="60" w:line="259" w:lineRule="auto"/>
            </w:pPr>
            <w:sdt>
              <w:sdtPr>
                <w:alias w:val="SV ĐIỀN: chép đúng ca bắt buộc"/>
                <w:tag w:val="SV_0175"/>
                <w:id w:val="700175"/>
                <w:text w:multiLine="1"/>
              </w:sdtPr>
              <w:sdtContent>
                <w:r>
                  <w:rPr>
                    <w:sz w:val="22"/>
                  </w:rPr>
                  <w:t>Tam giác,s=1 → [1,2,3], không lặp</w:t>
                </w:r>
              </w:sdtContent>
            </w:sdt>
          </w:p>
        </w:tc>
        <w:tc>
          <w:tcPr>
            <w:tcW w:w="1984" w:type="dxa"/>
            <w:vAlign w:val="center"/>
          </w:tcPr>
          <w:p w14:paraId="4B87FD59">
            <w:pPr>
              <w:spacing w:after="60" w:line="259" w:lineRule="auto"/>
            </w:pPr>
            <w:sdt>
              <w:sdtPr>
                <w:alias w:val="SV ĐIỀN: VD/TK/BIEN/LOI/KT tương ứng"/>
                <w:tag w:val="SV_0176"/>
                <w:id w:val="700176"/>
                <w:text w:multiLine="1"/>
              </w:sdtPr>
              <w:sdtContent>
                <w:r>
                  <w:rPr>
                    <w:sz w:val="22"/>
                  </w:rPr>
                  <w:t>KT11</w:t>
                </w:r>
              </w:sdtContent>
            </w:sdt>
          </w:p>
        </w:tc>
        <w:tc>
          <w:tcPr>
            <w:tcW w:w="2268" w:type="dxa"/>
            <w:vAlign w:val="center"/>
          </w:tcPr>
          <w:p w14:paraId="3B0F1D25">
            <w:pPr>
              <w:spacing w:after="60" w:line="259" w:lineRule="auto"/>
            </w:pPr>
            <w:sdt>
              <w:sdtPr>
                <w:alias w:val="SV ĐIỀN SAU KHI CHẠY: nơi đối chiếu"/>
                <w:tag w:val="SV_0177"/>
                <w:id w:val="700177"/>
                <w:text w:multiLine="1"/>
              </w:sdtPr>
              <w:sdtContent>
                <w:r>
                  <w:rPr>
                    <w:sz w:val="22"/>
                  </w:rPr>
                  <w:t>Log máy cá nhân: KT11 PASS; ảnh A09a/A09b.</w:t>
                </w:r>
              </w:sdtContent>
            </w:sdt>
          </w:p>
        </w:tc>
      </w:tr>
    </w:tbl>
    <w:p w14:paraId="52ACB8A0">
      <w:pPr>
        <w:pStyle w:val="169"/>
        <w:spacing w:before="0" w:after="100" w:line="269" w:lineRule="auto"/>
        <w:ind w:firstLine="0"/>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4733B435">
      <w:pPr>
        <w:pStyle w:val="174"/>
        <w:spacing w:before="80" w:after="100" w:line="269" w:lineRule="auto"/>
      </w:pPr>
      <w:bookmarkStart w:id="36" w:name="_Toc243125659"/>
      <w:r>
        <w:t>Bảng 4.2 Thiết kế ít nhất 12 ca kiểm độc lập</w:t>
      </w:r>
      <w:bookmarkEnd w:id="36"/>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2381"/>
        <w:gridCol w:w="2835"/>
        <w:gridCol w:w="2835"/>
      </w:tblGrid>
      <w:tr w14:paraId="6F4E4C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2595262E">
            <w:pPr>
              <w:spacing w:after="40" w:line="252" w:lineRule="auto"/>
              <w:jc w:val="center"/>
            </w:pPr>
            <w:r>
              <w:rPr>
                <w:b/>
                <w:sz w:val="22"/>
              </w:rPr>
              <w:t>Ca</w:t>
            </w:r>
          </w:p>
        </w:tc>
        <w:tc>
          <w:tcPr>
            <w:tcW w:w="2381" w:type="dxa"/>
            <w:shd w:val="clear" w:color="auto" w:fill="E8EBEF"/>
            <w:vAlign w:val="center"/>
          </w:tcPr>
          <w:p w14:paraId="65E66CC7">
            <w:pPr>
              <w:spacing w:after="40" w:line="252" w:lineRule="auto"/>
            </w:pPr>
            <w:r>
              <w:rPr>
                <w:b/>
                <w:sz w:val="22"/>
              </w:rPr>
              <w:t>Nguồn và đối tượng</w:t>
            </w:r>
          </w:p>
        </w:tc>
        <w:tc>
          <w:tcPr>
            <w:tcW w:w="2835" w:type="dxa"/>
            <w:shd w:val="clear" w:color="auto" w:fill="E8EBEF"/>
            <w:vAlign w:val="center"/>
          </w:tcPr>
          <w:p w14:paraId="53E805BA">
            <w:pPr>
              <w:spacing w:after="40" w:line="252" w:lineRule="auto"/>
            </w:pPr>
            <w:r>
              <w:rPr>
                <w:b/>
                <w:sz w:val="22"/>
              </w:rPr>
              <w:t>Input đủ tái hiện</w:t>
            </w:r>
          </w:p>
        </w:tc>
        <w:tc>
          <w:tcPr>
            <w:tcW w:w="2835" w:type="dxa"/>
            <w:shd w:val="clear" w:color="auto" w:fill="E8EBEF"/>
            <w:vAlign w:val="center"/>
          </w:tcPr>
          <w:p w14:paraId="07309EF2">
            <w:pPr>
              <w:spacing w:after="40" w:line="252" w:lineRule="auto"/>
            </w:pPr>
            <w:r>
              <w:rPr>
                <w:b/>
                <w:sz w:val="22"/>
              </w:rPr>
              <w:t>Expected và cách kiểm</w:t>
            </w:r>
          </w:p>
        </w:tc>
      </w:tr>
      <w:tr w14:paraId="241A96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9D5145C">
            <w:pPr>
              <w:spacing w:after="40" w:line="252" w:lineRule="auto"/>
              <w:jc w:val="center"/>
            </w:pPr>
            <w:r>
              <w:rPr>
                <w:sz w:val="22"/>
              </w:rPr>
              <w:t>VD01</w:t>
            </w:r>
          </w:p>
        </w:tc>
        <w:tc>
          <w:tcPr>
            <w:tcW w:w="2381" w:type="dxa"/>
            <w:vAlign w:val="center"/>
          </w:tcPr>
          <w:p w14:paraId="6E7ACF48">
            <w:pPr>
              <w:spacing w:after="40" w:line="252" w:lineRule="auto"/>
            </w:pPr>
            <w:r>
              <w:rPr>
                <w:sz w:val="22"/>
              </w:rPr>
              <w:t>Ví dụ 1: nhánh sâu trước nhánh 3</w:t>
            </w:r>
            <w:sdt>
              <w:sdtPr>
                <w:alias w:val="Chính/hàm con/validator"/>
                <w:tag w:val="SV_0178"/>
                <w:id w:val="700178"/>
                <w:text w:multiLine="1"/>
              </w:sdtPr>
              <w:sdtContent/>
            </w:sdt>
          </w:p>
        </w:tc>
        <w:tc>
          <w:tcPr>
            <w:tcW w:w="2835" w:type="dxa"/>
            <w:vAlign w:val="center"/>
          </w:tcPr>
          <w:p w14:paraId="786EF065">
            <w:pPr>
              <w:spacing w:after="40" w:line="252" w:lineRule="auto"/>
            </w:pPr>
            <w:sdt>
              <w:sdtPr>
                <w:alias w:val="SV ĐIỀN"/>
                <w:tag w:val="SV_0179"/>
                <w:id w:val="700179"/>
                <w:text w:multiLine="1"/>
              </w:sdtPr>
              <w:sdtContent>
                <w:r>
                  <w:rPr>
                    <w:sz w:val="22"/>
                  </w:rPr>
                  <w:t>n=4; E=[[1, 2], [1, 3], [2, 4]]; s=1</w:t>
                </w:r>
              </w:sdtContent>
            </w:sdt>
          </w:p>
        </w:tc>
        <w:tc>
          <w:tcPr>
            <w:tcW w:w="2835" w:type="dxa"/>
            <w:vAlign w:val="center"/>
          </w:tcPr>
          <w:p w14:paraId="53093A9E">
            <w:pPr>
              <w:spacing w:after="40" w:line="252" w:lineRule="auto"/>
            </w:pPr>
            <w:sdt>
              <w:sdtPr>
                <w:alias w:val="SV ĐIỀN"/>
                <w:tag w:val="SV_0180"/>
                <w:id w:val="700180"/>
                <w:text w:multiLine="1"/>
              </w:sdtPr>
              <w:sdtContent>
                <w:r>
                  <w:rPr>
                    <w:sz w:val="22"/>
                  </w:rPr>
                  <w:t>[1, 2, 4, 3]</w:t>
                </w:r>
              </w:sdtContent>
            </w:sdt>
          </w:p>
        </w:tc>
      </w:tr>
      <w:tr w14:paraId="6A3241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B198EF9">
            <w:pPr>
              <w:spacing w:after="40" w:line="252" w:lineRule="auto"/>
              <w:jc w:val="center"/>
            </w:pPr>
            <w:r>
              <w:rPr>
                <w:sz w:val="22"/>
              </w:rPr>
              <w:t>VD02</w:t>
            </w:r>
          </w:p>
        </w:tc>
        <w:tc>
          <w:tcPr>
            <w:tcW w:w="2381" w:type="dxa"/>
            <w:vAlign w:val="center"/>
          </w:tcPr>
          <w:p w14:paraId="0E8EAA45">
            <w:pPr>
              <w:spacing w:after="40" w:line="252" w:lineRule="auto"/>
            </w:pPr>
            <w:r>
              <w:rPr>
                <w:sz w:val="22"/>
              </w:rPr>
              <w:t>Ví dụ 2: tam giác từ nguồn 2</w:t>
            </w:r>
            <w:sdt>
              <w:sdtPr>
                <w:alias w:val="Chính/hàm con/validator"/>
                <w:tag w:val="SV_0181"/>
                <w:id w:val="700181"/>
                <w:text w:multiLine="1"/>
              </w:sdtPr>
              <w:sdtContent/>
            </w:sdt>
          </w:p>
        </w:tc>
        <w:tc>
          <w:tcPr>
            <w:tcW w:w="2835" w:type="dxa"/>
            <w:vAlign w:val="center"/>
          </w:tcPr>
          <w:p w14:paraId="1226DB4E">
            <w:pPr>
              <w:spacing w:after="40" w:line="252" w:lineRule="auto"/>
            </w:pPr>
            <w:sdt>
              <w:sdtPr>
                <w:alias w:val="SV ĐIỀN"/>
                <w:tag w:val="SV_0182"/>
                <w:id w:val="700182"/>
                <w:text w:multiLine="1"/>
              </w:sdtPr>
              <w:sdtContent>
                <w:r>
                  <w:rPr>
                    <w:sz w:val="22"/>
                  </w:rPr>
                  <w:t>n=3; E=[[1, 2], [2, 3], [1, 3]]; s=2</w:t>
                </w:r>
              </w:sdtContent>
            </w:sdt>
          </w:p>
        </w:tc>
        <w:tc>
          <w:tcPr>
            <w:tcW w:w="2835" w:type="dxa"/>
            <w:vAlign w:val="center"/>
          </w:tcPr>
          <w:p w14:paraId="77B808B0">
            <w:pPr>
              <w:spacing w:after="40" w:line="252" w:lineRule="auto"/>
            </w:pPr>
            <w:sdt>
              <w:sdtPr>
                <w:alias w:val="SV ĐIỀN"/>
                <w:tag w:val="SV_0183"/>
                <w:id w:val="700183"/>
                <w:text w:multiLine="1"/>
              </w:sdtPr>
              <w:sdtContent>
                <w:r>
                  <w:rPr>
                    <w:sz w:val="22"/>
                  </w:rPr>
                  <w:t>[2, 1, 3]</w:t>
                </w:r>
              </w:sdtContent>
            </w:sdt>
          </w:p>
        </w:tc>
      </w:tr>
      <w:tr w14:paraId="290F9A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5068A69">
            <w:pPr>
              <w:spacing w:after="40" w:line="252" w:lineRule="auto"/>
              <w:jc w:val="center"/>
            </w:pPr>
            <w:r>
              <w:rPr>
                <w:sz w:val="22"/>
              </w:rPr>
              <w:t>TK01</w:t>
            </w:r>
          </w:p>
        </w:tc>
        <w:tc>
          <w:tcPr>
            <w:tcW w:w="2381" w:type="dxa"/>
            <w:vAlign w:val="center"/>
          </w:tcPr>
          <w:p w14:paraId="06F8B49E">
            <w:pPr>
              <w:spacing w:after="40" w:line="252" w:lineRule="auto"/>
            </w:pPr>
            <w:r>
              <w:rPr>
                <w:sz w:val="22"/>
              </w:rPr>
              <w:t>Hai thành phần, chỉ duyệt phần chứa nguồn</w:t>
            </w:r>
            <w:sdt>
              <w:sdtPr>
                <w:alias w:val="Chính/hàm con/validator"/>
                <w:tag w:val="SV_0184"/>
                <w:id w:val="700184"/>
                <w:text w:multiLine="1"/>
              </w:sdtPr>
              <w:sdtContent/>
            </w:sdt>
          </w:p>
        </w:tc>
        <w:tc>
          <w:tcPr>
            <w:tcW w:w="2835" w:type="dxa"/>
            <w:vAlign w:val="center"/>
          </w:tcPr>
          <w:p w14:paraId="0E35B60B">
            <w:pPr>
              <w:spacing w:after="40" w:line="252" w:lineRule="auto"/>
            </w:pPr>
            <w:sdt>
              <w:sdtPr>
                <w:alias w:val="SV ĐIỀN"/>
                <w:tag w:val="SV_0185"/>
                <w:id w:val="700185"/>
                <w:text w:multiLine="1"/>
              </w:sdtPr>
              <w:sdtContent>
                <w:r>
                  <w:rPr>
                    <w:sz w:val="22"/>
                  </w:rPr>
                  <w:t>n=6; E=[[1, 2], [2, 3], [4, 5]]; s=4</w:t>
                </w:r>
              </w:sdtContent>
            </w:sdt>
          </w:p>
        </w:tc>
        <w:tc>
          <w:tcPr>
            <w:tcW w:w="2835" w:type="dxa"/>
            <w:vAlign w:val="center"/>
          </w:tcPr>
          <w:p w14:paraId="3D9570A7">
            <w:pPr>
              <w:spacing w:after="40" w:line="252" w:lineRule="auto"/>
            </w:pPr>
            <w:sdt>
              <w:sdtPr>
                <w:alias w:val="SV ĐIỀN"/>
                <w:tag w:val="SV_0186"/>
                <w:id w:val="700186"/>
                <w:text w:multiLine="1"/>
              </w:sdtPr>
              <w:sdtContent>
                <w:r>
                  <w:rPr>
                    <w:sz w:val="22"/>
                  </w:rPr>
                  <w:t>[4, 5]</w:t>
                </w:r>
              </w:sdtContent>
            </w:sdt>
          </w:p>
        </w:tc>
      </w:tr>
      <w:tr w14:paraId="5DFAB5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6A30BD4">
            <w:pPr>
              <w:spacing w:after="40" w:line="252" w:lineRule="auto"/>
              <w:jc w:val="center"/>
            </w:pPr>
            <w:r>
              <w:rPr>
                <w:sz w:val="22"/>
              </w:rPr>
              <w:t>TK02</w:t>
            </w:r>
          </w:p>
        </w:tc>
        <w:tc>
          <w:tcPr>
            <w:tcW w:w="2381" w:type="dxa"/>
            <w:vAlign w:val="center"/>
          </w:tcPr>
          <w:p w14:paraId="48099683">
            <w:pPr>
              <w:spacing w:after="40" w:line="252" w:lineRule="auto"/>
            </w:pPr>
            <w:r>
              <w:rPr>
                <w:sz w:val="22"/>
              </w:rPr>
              <w:t>Cạnh nhập đảo thứ tự vẫn sắp láng giềng</w:t>
            </w:r>
            <w:sdt>
              <w:sdtPr>
                <w:alias w:val="Chính/hàm con/validator"/>
                <w:tag w:val="SV_0187"/>
                <w:id w:val="700187"/>
                <w:text w:multiLine="1"/>
              </w:sdtPr>
              <w:sdtContent/>
            </w:sdt>
          </w:p>
        </w:tc>
        <w:tc>
          <w:tcPr>
            <w:tcW w:w="2835" w:type="dxa"/>
            <w:vAlign w:val="center"/>
          </w:tcPr>
          <w:p w14:paraId="32DFF8E8">
            <w:pPr>
              <w:spacing w:after="40" w:line="252" w:lineRule="auto"/>
            </w:pPr>
            <w:sdt>
              <w:sdtPr>
                <w:alias w:val="SV ĐIỀN"/>
                <w:tag w:val="SV_0188"/>
                <w:id w:val="700188"/>
                <w:text w:multiLine="1"/>
              </w:sdtPr>
              <w:sdtContent>
                <w:r>
                  <w:rPr>
                    <w:sz w:val="22"/>
                  </w:rPr>
                  <w:t>n=5; E=[[1, 5], [3, 4], [1, 3], [1, 2]]; s=1</w:t>
                </w:r>
              </w:sdtContent>
            </w:sdt>
          </w:p>
        </w:tc>
        <w:tc>
          <w:tcPr>
            <w:tcW w:w="2835" w:type="dxa"/>
            <w:vAlign w:val="center"/>
          </w:tcPr>
          <w:p w14:paraId="555CA389">
            <w:pPr>
              <w:spacing w:after="40" w:line="252" w:lineRule="auto"/>
            </w:pPr>
            <w:sdt>
              <w:sdtPr>
                <w:alias w:val="SV ĐIỀN"/>
                <w:tag w:val="SV_0189"/>
                <w:id w:val="700189"/>
                <w:text w:multiLine="1"/>
              </w:sdtPr>
              <w:sdtContent>
                <w:r>
                  <w:rPr>
                    <w:sz w:val="22"/>
                  </w:rPr>
                  <w:t>[1, 2, 3, 4, 5]</w:t>
                </w:r>
              </w:sdtContent>
            </w:sdt>
          </w:p>
        </w:tc>
      </w:tr>
      <w:tr w14:paraId="6BDAD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5FED954">
            <w:pPr>
              <w:spacing w:after="40" w:line="252" w:lineRule="auto"/>
              <w:jc w:val="center"/>
            </w:pPr>
            <w:r>
              <w:rPr>
                <w:sz w:val="22"/>
              </w:rPr>
              <w:t>BIEN01</w:t>
            </w:r>
          </w:p>
        </w:tc>
        <w:tc>
          <w:tcPr>
            <w:tcW w:w="2381" w:type="dxa"/>
            <w:vAlign w:val="center"/>
          </w:tcPr>
          <w:p w14:paraId="4CE44FEB">
            <w:pPr>
              <w:spacing w:after="40" w:line="252" w:lineRule="auto"/>
            </w:pPr>
            <w:r>
              <w:rPr>
                <w:sz w:val="22"/>
              </w:rPr>
              <w:t>Ca phiếu 1: một đỉnh</w:t>
            </w:r>
            <w:sdt>
              <w:sdtPr>
                <w:alias w:val="Chính/hàm con/validator"/>
                <w:tag w:val="SV_0190"/>
                <w:id w:val="700190"/>
                <w:text w:multiLine="1"/>
              </w:sdtPr>
              <w:sdtContent/>
            </w:sdt>
          </w:p>
        </w:tc>
        <w:tc>
          <w:tcPr>
            <w:tcW w:w="2835" w:type="dxa"/>
            <w:vAlign w:val="center"/>
          </w:tcPr>
          <w:p w14:paraId="6DDAD37E">
            <w:pPr>
              <w:spacing w:after="40" w:line="252" w:lineRule="auto"/>
            </w:pPr>
            <w:sdt>
              <w:sdtPr>
                <w:alias w:val="SV ĐIỀN"/>
                <w:tag w:val="SV_0191"/>
                <w:id w:val="700191"/>
                <w:text w:multiLine="1"/>
              </w:sdtPr>
              <w:sdtContent>
                <w:r>
                  <w:rPr>
                    <w:sz w:val="22"/>
                  </w:rPr>
                  <w:t>n=1; E=[]; s=1</w:t>
                </w:r>
              </w:sdtContent>
            </w:sdt>
          </w:p>
        </w:tc>
        <w:tc>
          <w:tcPr>
            <w:tcW w:w="2835" w:type="dxa"/>
            <w:vAlign w:val="center"/>
          </w:tcPr>
          <w:p w14:paraId="7EF082E7">
            <w:pPr>
              <w:spacing w:after="40" w:line="252" w:lineRule="auto"/>
            </w:pPr>
            <w:sdt>
              <w:sdtPr>
                <w:alias w:val="SV ĐIỀN"/>
                <w:tag w:val="SV_0192"/>
                <w:id w:val="700192"/>
                <w:text w:multiLine="1"/>
              </w:sdtPr>
              <w:sdtContent>
                <w:r>
                  <w:rPr>
                    <w:sz w:val="22"/>
                  </w:rPr>
                  <w:t>[1]</w:t>
                </w:r>
              </w:sdtContent>
            </w:sdt>
          </w:p>
        </w:tc>
      </w:tr>
      <w:tr w14:paraId="0BA669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614E9D6">
            <w:pPr>
              <w:spacing w:after="40" w:line="252" w:lineRule="auto"/>
              <w:jc w:val="center"/>
            </w:pPr>
            <w:r>
              <w:rPr>
                <w:sz w:val="22"/>
              </w:rPr>
              <w:t>BIEN02</w:t>
            </w:r>
          </w:p>
        </w:tc>
        <w:tc>
          <w:tcPr>
            <w:tcW w:w="2381" w:type="dxa"/>
            <w:vAlign w:val="center"/>
          </w:tcPr>
          <w:p w14:paraId="2B5B8BCA">
            <w:pPr>
              <w:spacing w:after="40" w:line="252" w:lineRule="auto"/>
            </w:pPr>
            <w:r>
              <w:rPr>
                <w:sz w:val="22"/>
              </w:rPr>
              <w:t>Biên n=100 và độ sâu lớn nhất</w:t>
            </w:r>
            <w:sdt>
              <w:sdtPr>
                <w:alias w:val="Chính/hàm con/validator"/>
                <w:tag w:val="SV_0193"/>
                <w:id w:val="700193"/>
                <w:text w:multiLine="1"/>
              </w:sdtPr>
              <w:sdtContent/>
            </w:sdt>
          </w:p>
        </w:tc>
        <w:tc>
          <w:tcPr>
            <w:tcW w:w="2835" w:type="dxa"/>
            <w:vAlign w:val="center"/>
          </w:tcPr>
          <w:p w14:paraId="720E7E13">
            <w:pPr>
              <w:spacing w:after="40" w:line="252" w:lineRule="auto"/>
            </w:pPr>
            <w:sdt>
              <w:sdtPr>
                <w:alias w:val="SV ĐIỀN"/>
                <w:tag w:val="SV_0194"/>
                <w:id w:val="700194"/>
                <w:text w:multiLine="1"/>
              </w:sdtPr>
              <w:sdtContent>
                <w:r>
                  <w:rPr>
                    <w:sz w:val="22"/>
                  </w:rPr>
                  <w:t>n=100; E={(i,i+1): i=1..99}; s=1</w:t>
                </w:r>
              </w:sdtContent>
            </w:sdt>
          </w:p>
        </w:tc>
        <w:tc>
          <w:tcPr>
            <w:tcW w:w="2835" w:type="dxa"/>
            <w:vAlign w:val="center"/>
          </w:tcPr>
          <w:p w14:paraId="310799DC">
            <w:pPr>
              <w:spacing w:after="40" w:line="252" w:lineRule="auto"/>
            </w:pPr>
            <w:sdt>
              <w:sdtPr>
                <w:alias w:val="SV ĐIỀN"/>
                <w:tag w:val="SV_0195"/>
                <w:id w:val="700195"/>
                <w:text w:multiLine="1"/>
              </w:sdtPr>
              <w:sdtContent>
                <w:r>
                  <w:rPr>
                    <w:sz w:val="22"/>
                  </w:rPr>
                  <w:t>[1,2,…,100]</w:t>
                </w:r>
              </w:sdtContent>
            </w:sdt>
          </w:p>
        </w:tc>
      </w:tr>
      <w:tr w14:paraId="749839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A2E539A">
            <w:pPr>
              <w:spacing w:after="40" w:line="252" w:lineRule="auto"/>
              <w:jc w:val="center"/>
            </w:pPr>
            <w:r>
              <w:rPr>
                <w:sz w:val="22"/>
              </w:rPr>
              <w:t>BIEN03</w:t>
            </w:r>
          </w:p>
        </w:tc>
        <w:tc>
          <w:tcPr>
            <w:tcW w:w="2381" w:type="dxa"/>
            <w:vAlign w:val="center"/>
          </w:tcPr>
          <w:p w14:paraId="2E49EAD3">
            <w:pPr>
              <w:spacing w:after="40" w:line="252" w:lineRule="auto"/>
            </w:pPr>
            <w:r>
              <w:rPr>
                <w:sz w:val="22"/>
              </w:rPr>
              <w:t>Ca phiếu 4: nguồn cô lập</w:t>
            </w:r>
            <w:sdt>
              <w:sdtPr>
                <w:alias w:val="Chính/hàm con/validator"/>
                <w:tag w:val="SV_0196"/>
                <w:id w:val="700196"/>
                <w:text w:multiLine="1"/>
              </w:sdtPr>
              <w:sdtContent/>
            </w:sdt>
          </w:p>
        </w:tc>
        <w:tc>
          <w:tcPr>
            <w:tcW w:w="2835" w:type="dxa"/>
            <w:vAlign w:val="center"/>
          </w:tcPr>
          <w:p w14:paraId="64C27D1D">
            <w:pPr>
              <w:spacing w:after="40" w:line="252" w:lineRule="auto"/>
            </w:pPr>
            <w:sdt>
              <w:sdtPr>
                <w:alias w:val="SV ĐIỀN"/>
                <w:tag w:val="SV_0197"/>
                <w:id w:val="700197"/>
                <w:text w:multiLine="1"/>
              </w:sdtPr>
              <w:sdtContent>
                <w:r>
                  <w:rPr>
                    <w:sz w:val="22"/>
                  </w:rPr>
                  <w:t>n=4; E=[[1, 2]]; s=3</w:t>
                </w:r>
              </w:sdtContent>
            </w:sdt>
          </w:p>
        </w:tc>
        <w:tc>
          <w:tcPr>
            <w:tcW w:w="2835" w:type="dxa"/>
            <w:vAlign w:val="center"/>
          </w:tcPr>
          <w:p w14:paraId="1446A0EC">
            <w:pPr>
              <w:spacing w:after="40" w:line="252" w:lineRule="auto"/>
            </w:pPr>
            <w:sdt>
              <w:sdtPr>
                <w:alias w:val="SV ĐIỀN"/>
                <w:tag w:val="SV_0198"/>
                <w:id w:val="700198"/>
                <w:text w:multiLine="1"/>
              </w:sdtPr>
              <w:sdtContent>
                <w:r>
                  <w:rPr>
                    <w:sz w:val="22"/>
                  </w:rPr>
                  <w:t>[3]</w:t>
                </w:r>
              </w:sdtContent>
            </w:sdt>
          </w:p>
        </w:tc>
      </w:tr>
      <w:tr w14:paraId="552210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EF50729">
            <w:pPr>
              <w:spacing w:after="40" w:line="252" w:lineRule="auto"/>
              <w:jc w:val="center"/>
            </w:pPr>
            <w:r>
              <w:rPr>
                <w:sz w:val="22"/>
              </w:rPr>
              <w:t>LOI01</w:t>
            </w:r>
          </w:p>
        </w:tc>
        <w:tc>
          <w:tcPr>
            <w:tcW w:w="2381" w:type="dxa"/>
            <w:vAlign w:val="center"/>
          </w:tcPr>
          <w:p w14:paraId="6920738D">
            <w:pPr>
              <w:spacing w:after="40" w:line="252" w:lineRule="auto"/>
            </w:pPr>
            <w:r>
              <w:rPr>
                <w:sz w:val="22"/>
              </w:rPr>
              <w:t>Nguồn không hợp lệ</w:t>
            </w:r>
            <w:sdt>
              <w:sdtPr>
                <w:alias w:val="Chính/hàm con/validator"/>
                <w:tag w:val="SV_0199"/>
                <w:id w:val="700199"/>
                <w:text w:multiLine="1"/>
              </w:sdtPr>
              <w:sdtContent/>
            </w:sdt>
          </w:p>
        </w:tc>
        <w:tc>
          <w:tcPr>
            <w:tcW w:w="2835" w:type="dxa"/>
            <w:vAlign w:val="center"/>
          </w:tcPr>
          <w:p w14:paraId="1CFDE940">
            <w:pPr>
              <w:spacing w:after="40" w:line="252" w:lineRule="auto"/>
            </w:pPr>
            <w:sdt>
              <w:sdtPr>
                <w:alias w:val="Vi phạm gì"/>
                <w:tag w:val="SV_0200"/>
                <w:id w:val="700200"/>
                <w:text w:multiLine="1"/>
              </w:sdtPr>
              <w:sdtContent>
                <w:r>
                  <w:rPr>
                    <w:sz w:val="22"/>
                  </w:rPr>
                  <w:t>n=3; E=[[1, 2]]; s=0</w:t>
                </w:r>
              </w:sdtContent>
            </w:sdt>
          </w:p>
        </w:tc>
        <w:tc>
          <w:tcPr>
            <w:tcW w:w="2835" w:type="dxa"/>
            <w:vAlign w:val="center"/>
          </w:tcPr>
          <w:p w14:paraId="53EA0DD9">
            <w:pPr>
              <w:spacing w:after="40" w:line="252" w:lineRule="auto"/>
            </w:pPr>
            <w:sdt>
              <w:sdtPr>
                <w:alias w:val="Thông báo/hành vi"/>
                <w:tag w:val="SV_0201"/>
                <w:id w:val="700201"/>
                <w:text w:multiLine="1"/>
              </w:sdtPr>
              <w:sdtContent>
                <w:r>
                  <w:rPr>
                    <w:sz w:val="22"/>
                  </w:rPr>
                  <w:t>Từ chối bằng ValueError</w:t>
                </w:r>
              </w:sdtContent>
            </w:sdt>
          </w:p>
        </w:tc>
      </w:tr>
      <w:tr w14:paraId="7AAA4F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6D65FF6">
            <w:pPr>
              <w:spacing w:after="40" w:line="252" w:lineRule="auto"/>
              <w:jc w:val="center"/>
            </w:pPr>
            <w:r>
              <w:rPr>
                <w:sz w:val="22"/>
              </w:rPr>
              <w:t>KT09</w:t>
            </w:r>
          </w:p>
        </w:tc>
        <w:tc>
          <w:tcPr>
            <w:tcW w:w="2381" w:type="dxa"/>
            <w:vAlign w:val="center"/>
          </w:tcPr>
          <w:p w14:paraId="392C2BBF">
            <w:pPr>
              <w:spacing w:after="40" w:line="252" w:lineRule="auto"/>
            </w:pPr>
            <w:sdt>
              <w:sdtPr>
                <w:alias w:val="Ca phiếu/bổ sung"/>
                <w:tag w:val="SV_0202"/>
                <w:id w:val="700202"/>
                <w:text w:multiLine="1"/>
              </w:sdtPr>
              <w:sdtContent>
                <w:r>
                  <w:rPr>
                    <w:sz w:val="22"/>
                  </w:rPr>
                  <w:t>Ca phiếu 2: đường đi</w:t>
                </w:r>
              </w:sdtContent>
            </w:sdt>
            <w:sdt>
              <w:sdtPr>
                <w:alias w:val="Chính/hàm con/validator"/>
                <w:tag w:val="SV_0203"/>
                <w:id w:val="700203"/>
                <w:text w:multiLine="1"/>
              </w:sdtPr>
              <w:sdtContent/>
            </w:sdt>
          </w:p>
        </w:tc>
        <w:tc>
          <w:tcPr>
            <w:tcW w:w="2835" w:type="dxa"/>
            <w:vAlign w:val="center"/>
          </w:tcPr>
          <w:p w14:paraId="6E970DE2">
            <w:pPr>
              <w:spacing w:after="40" w:line="252" w:lineRule="auto"/>
            </w:pPr>
            <w:sdt>
              <w:sdtPr>
                <w:alias w:val="SV ĐIỀN"/>
                <w:tag w:val="SV_0204"/>
                <w:id w:val="700204"/>
                <w:text w:multiLine="1"/>
              </w:sdtPr>
              <w:sdtContent>
                <w:r>
                  <w:rPr>
                    <w:sz w:val="22"/>
                  </w:rPr>
                  <w:t>n=3; E=[[1, 2], [2, 3]]; s=1</w:t>
                </w:r>
              </w:sdtContent>
            </w:sdt>
          </w:p>
        </w:tc>
        <w:tc>
          <w:tcPr>
            <w:tcW w:w="2835" w:type="dxa"/>
            <w:vAlign w:val="center"/>
          </w:tcPr>
          <w:p w14:paraId="33FC8C97">
            <w:pPr>
              <w:spacing w:after="40" w:line="252" w:lineRule="auto"/>
            </w:pPr>
            <w:sdt>
              <w:sdtPr>
                <w:alias w:val="SV ĐIỀN"/>
                <w:tag w:val="SV_0205"/>
                <w:id w:val="700205"/>
                <w:text w:multiLine="1"/>
              </w:sdtPr>
              <w:sdtContent>
                <w:r>
                  <w:rPr>
                    <w:sz w:val="22"/>
                  </w:rPr>
                  <w:t>[1, 2, 3]</w:t>
                </w:r>
              </w:sdtContent>
            </w:sdt>
          </w:p>
        </w:tc>
      </w:tr>
      <w:tr w14:paraId="723AE3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2B8C8C0">
            <w:pPr>
              <w:spacing w:after="40" w:line="252" w:lineRule="auto"/>
              <w:jc w:val="center"/>
            </w:pPr>
            <w:r>
              <w:rPr>
                <w:sz w:val="22"/>
              </w:rPr>
              <w:t>KT10</w:t>
            </w:r>
          </w:p>
        </w:tc>
        <w:tc>
          <w:tcPr>
            <w:tcW w:w="2381" w:type="dxa"/>
            <w:vAlign w:val="center"/>
          </w:tcPr>
          <w:p w14:paraId="35FA5347">
            <w:pPr>
              <w:spacing w:after="40" w:line="252" w:lineRule="auto"/>
            </w:pPr>
            <w:sdt>
              <w:sdtPr>
                <w:alias w:val="Ca phiếu/bổ sung"/>
                <w:tag w:val="SV_0206"/>
                <w:id w:val="700206"/>
                <w:text w:multiLine="1"/>
              </w:sdtPr>
              <w:sdtContent>
                <w:r>
                  <w:rPr>
                    <w:sz w:val="22"/>
                  </w:rPr>
                  <w:t>Ca phiếu 3: hình sao</w:t>
                </w:r>
              </w:sdtContent>
            </w:sdt>
            <w:sdt>
              <w:sdtPr>
                <w:alias w:val="Chính/hàm con/validator"/>
                <w:tag w:val="SV_0207"/>
                <w:id w:val="700207"/>
                <w:text w:multiLine="1"/>
              </w:sdtPr>
              <w:sdtContent/>
            </w:sdt>
          </w:p>
        </w:tc>
        <w:tc>
          <w:tcPr>
            <w:tcW w:w="2835" w:type="dxa"/>
            <w:vAlign w:val="center"/>
          </w:tcPr>
          <w:p w14:paraId="5F59A96D">
            <w:pPr>
              <w:spacing w:after="40" w:line="252" w:lineRule="auto"/>
            </w:pPr>
            <w:sdt>
              <w:sdtPr>
                <w:alias w:val="SV ĐIỀN"/>
                <w:tag w:val="SV_0208"/>
                <w:id w:val="700208"/>
                <w:text w:multiLine="1"/>
              </w:sdtPr>
              <w:sdtContent>
                <w:r>
                  <w:rPr>
                    <w:sz w:val="22"/>
                  </w:rPr>
                  <w:t>n=4; E=[[1, 2], [1, 3], [1, 4]]; s=1</w:t>
                </w:r>
              </w:sdtContent>
            </w:sdt>
          </w:p>
        </w:tc>
        <w:tc>
          <w:tcPr>
            <w:tcW w:w="2835" w:type="dxa"/>
            <w:vAlign w:val="center"/>
          </w:tcPr>
          <w:p w14:paraId="0DC5A440">
            <w:pPr>
              <w:spacing w:after="40" w:line="252" w:lineRule="auto"/>
            </w:pPr>
            <w:sdt>
              <w:sdtPr>
                <w:alias w:val="SV ĐIỀN"/>
                <w:tag w:val="SV_0209"/>
                <w:id w:val="700209"/>
                <w:text w:multiLine="1"/>
              </w:sdtPr>
              <w:sdtContent>
                <w:r>
                  <w:rPr>
                    <w:sz w:val="22"/>
                  </w:rPr>
                  <w:t>[1, 2, 3, 4]</w:t>
                </w:r>
              </w:sdtContent>
            </w:sdt>
          </w:p>
        </w:tc>
      </w:tr>
      <w:tr w14:paraId="5D03E7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8260FBD">
            <w:pPr>
              <w:spacing w:after="40" w:line="252" w:lineRule="auto"/>
              <w:jc w:val="center"/>
            </w:pPr>
            <w:r>
              <w:rPr>
                <w:sz w:val="22"/>
              </w:rPr>
              <w:t>KT11</w:t>
            </w:r>
          </w:p>
        </w:tc>
        <w:tc>
          <w:tcPr>
            <w:tcW w:w="2381" w:type="dxa"/>
            <w:vAlign w:val="center"/>
          </w:tcPr>
          <w:p w14:paraId="4736BC92">
            <w:pPr>
              <w:spacing w:after="40" w:line="252" w:lineRule="auto"/>
            </w:pPr>
            <w:sdt>
              <w:sdtPr>
                <w:alias w:val="Ca phiếu/bổ sung"/>
                <w:tag w:val="SV_0210"/>
                <w:id w:val="700210"/>
                <w:text w:multiLine="1"/>
              </w:sdtPr>
              <w:sdtContent>
                <w:r>
                  <w:rPr>
                    <w:sz w:val="22"/>
                  </w:rPr>
                  <w:t>Ca phiếu 5: chu trình không lặp</w:t>
                </w:r>
              </w:sdtContent>
            </w:sdt>
            <w:sdt>
              <w:sdtPr>
                <w:alias w:val="Chính/hàm con/validator"/>
                <w:tag w:val="SV_0211"/>
                <w:id w:val="700211"/>
                <w:text w:multiLine="1"/>
              </w:sdtPr>
              <w:sdtContent/>
            </w:sdt>
          </w:p>
        </w:tc>
        <w:tc>
          <w:tcPr>
            <w:tcW w:w="2835" w:type="dxa"/>
            <w:vAlign w:val="center"/>
          </w:tcPr>
          <w:p w14:paraId="19ED10FF">
            <w:pPr>
              <w:spacing w:after="40" w:line="252" w:lineRule="auto"/>
            </w:pPr>
            <w:sdt>
              <w:sdtPr>
                <w:alias w:val="SV ĐIỀN"/>
                <w:tag w:val="SV_0212"/>
                <w:id w:val="700212"/>
                <w:text w:multiLine="1"/>
              </w:sdtPr>
              <w:sdtContent>
                <w:r>
                  <w:rPr>
                    <w:sz w:val="22"/>
                  </w:rPr>
                  <w:t>n=3; E=[[1, 2], [2, 3], [3, 1]]; s=1</w:t>
                </w:r>
              </w:sdtContent>
            </w:sdt>
          </w:p>
        </w:tc>
        <w:tc>
          <w:tcPr>
            <w:tcW w:w="2835" w:type="dxa"/>
            <w:vAlign w:val="center"/>
          </w:tcPr>
          <w:p w14:paraId="36B1C5F4">
            <w:pPr>
              <w:spacing w:after="40" w:line="252" w:lineRule="auto"/>
            </w:pPr>
            <w:sdt>
              <w:sdtPr>
                <w:alias w:val="SV ĐIỀN"/>
                <w:tag w:val="SV_0213"/>
                <w:id w:val="700213"/>
                <w:text w:multiLine="1"/>
              </w:sdtPr>
              <w:sdtContent>
                <w:r>
                  <w:rPr>
                    <w:sz w:val="22"/>
                  </w:rPr>
                  <w:t>[1, 2, 3]</w:t>
                </w:r>
              </w:sdtContent>
            </w:sdt>
          </w:p>
        </w:tc>
      </w:tr>
      <w:tr w14:paraId="0AD231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9DF715D">
            <w:pPr>
              <w:spacing w:after="40" w:line="252" w:lineRule="auto"/>
              <w:jc w:val="center"/>
            </w:pPr>
            <w:r>
              <w:rPr>
                <w:sz w:val="22"/>
              </w:rPr>
              <w:t>KT12</w:t>
            </w:r>
          </w:p>
        </w:tc>
        <w:tc>
          <w:tcPr>
            <w:tcW w:w="2381" w:type="dxa"/>
            <w:vAlign w:val="center"/>
          </w:tcPr>
          <w:p w14:paraId="0C0D0635">
            <w:pPr>
              <w:spacing w:after="40" w:line="252" w:lineRule="auto"/>
            </w:pPr>
            <w:sdt>
              <w:sdtPr>
                <w:alias w:val="Ca phiếu/bổ sung"/>
                <w:tag w:val="SV_0214"/>
                <w:id w:val="700214"/>
                <w:text w:multiLine="1"/>
              </w:sdtPr>
              <w:sdtContent>
                <w:r>
                  <w:rPr>
                    <w:sz w:val="22"/>
                  </w:rPr>
                  <w:t>Chạy lại từ nguồn khác phải reset visited</w:t>
                </w:r>
              </w:sdtContent>
            </w:sdt>
            <w:sdt>
              <w:sdtPr>
                <w:alias w:val="Chính/hàm con/validator"/>
                <w:tag w:val="SV_0215"/>
                <w:id w:val="700215"/>
                <w:text w:multiLine="1"/>
              </w:sdtPr>
              <w:sdtContent/>
            </w:sdt>
          </w:p>
        </w:tc>
        <w:tc>
          <w:tcPr>
            <w:tcW w:w="2835" w:type="dxa"/>
            <w:vAlign w:val="center"/>
          </w:tcPr>
          <w:p w14:paraId="6AB3D7D3">
            <w:pPr>
              <w:spacing w:after="40" w:line="252" w:lineRule="auto"/>
            </w:pPr>
            <w:sdt>
              <w:sdtPr>
                <w:alias w:val="SV ĐIỀN"/>
                <w:tag w:val="SV_0216"/>
                <w:id w:val="700216"/>
                <w:text w:multiLine="1"/>
              </w:sdtPr>
              <w:sdtContent>
                <w:r>
                  <w:rPr>
                    <w:sz w:val="22"/>
                  </w:rPr>
                  <w:t>n=4; E=[[1, 2], [3, 4]]; s=3</w:t>
                </w:r>
              </w:sdtContent>
            </w:sdt>
          </w:p>
        </w:tc>
        <w:tc>
          <w:tcPr>
            <w:tcW w:w="2835" w:type="dxa"/>
            <w:vAlign w:val="center"/>
          </w:tcPr>
          <w:p w14:paraId="106B98D1">
            <w:pPr>
              <w:spacing w:after="40" w:line="252" w:lineRule="auto"/>
            </w:pPr>
            <w:sdt>
              <w:sdtPr>
                <w:alias w:val="SV ĐIỀN"/>
                <w:tag w:val="SV_0217"/>
                <w:id w:val="700217"/>
                <w:text w:multiLine="1"/>
              </w:sdtPr>
              <w:sdtContent>
                <w:r>
                  <w:rPr>
                    <w:sz w:val="22"/>
                  </w:rPr>
                  <w:t>[3, 4]</w:t>
                </w:r>
              </w:sdtContent>
            </w:sdt>
          </w:p>
        </w:tc>
      </w:tr>
    </w:tbl>
    <w:p w14:paraId="3CB8BF0B">
      <w:pPr>
        <w:pStyle w:val="169"/>
        <w:spacing w:before="0" w:line="240" w:lineRule="auto"/>
        <w:ind w:firstLine="0"/>
        <w:jc w:val="left"/>
      </w:pPr>
    </w:p>
    <w:p w14:paraId="1685CB76">
      <w:pPr>
        <w:pStyle w:val="174"/>
        <w:pageBreakBefore/>
        <w:spacing w:before="80" w:after="100" w:line="269" w:lineRule="auto"/>
      </w:pPr>
      <w:bookmarkStart w:id="37" w:name="_Toc243125660"/>
      <w:r>
        <w:t>Bảng 4.3 Actual kết luận và vị trí minh chứng</w:t>
      </w:r>
      <w:bookmarkEnd w:id="37"/>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3231"/>
        <w:gridCol w:w="1417"/>
        <w:gridCol w:w="3402"/>
      </w:tblGrid>
      <w:tr w14:paraId="50B692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25DB25C4">
            <w:pPr>
              <w:spacing w:after="40" w:line="252" w:lineRule="auto"/>
              <w:jc w:val="center"/>
            </w:pPr>
            <w:r>
              <w:rPr>
                <w:b/>
                <w:sz w:val="23"/>
              </w:rPr>
              <w:t>Ca</w:t>
            </w:r>
          </w:p>
        </w:tc>
        <w:tc>
          <w:tcPr>
            <w:tcW w:w="3231" w:type="dxa"/>
            <w:shd w:val="clear" w:color="auto" w:fill="E8EBEF"/>
            <w:vAlign w:val="center"/>
          </w:tcPr>
          <w:p w14:paraId="63449702">
            <w:pPr>
              <w:spacing w:after="40" w:line="252" w:lineRule="auto"/>
            </w:pPr>
            <w:r>
              <w:rPr>
                <w:b/>
                <w:sz w:val="23"/>
              </w:rPr>
              <w:t>Actual</w:t>
            </w:r>
          </w:p>
        </w:tc>
        <w:tc>
          <w:tcPr>
            <w:tcW w:w="1417" w:type="dxa"/>
            <w:shd w:val="clear" w:color="auto" w:fill="E8EBEF"/>
            <w:vAlign w:val="center"/>
          </w:tcPr>
          <w:p w14:paraId="59621A84">
            <w:pPr>
              <w:spacing w:after="40" w:line="252" w:lineRule="auto"/>
            </w:pPr>
            <w:r>
              <w:rPr>
                <w:b/>
                <w:sz w:val="23"/>
              </w:rPr>
              <w:t>Kết luận</w:t>
            </w:r>
          </w:p>
        </w:tc>
        <w:tc>
          <w:tcPr>
            <w:tcW w:w="3402" w:type="dxa"/>
            <w:shd w:val="clear" w:color="auto" w:fill="E8EBEF"/>
            <w:vAlign w:val="center"/>
          </w:tcPr>
          <w:p w14:paraId="23A01E49">
            <w:pPr>
              <w:spacing w:after="40" w:line="252" w:lineRule="auto"/>
            </w:pPr>
            <w:r>
              <w:rPr>
                <w:b/>
                <w:sz w:val="23"/>
              </w:rPr>
              <w:t>Ảnh log và SHA chạy</w:t>
            </w:r>
          </w:p>
        </w:tc>
      </w:tr>
      <w:tr w14:paraId="1259FC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717DEF5">
            <w:pPr>
              <w:spacing w:after="40" w:line="252" w:lineRule="auto"/>
              <w:jc w:val="center"/>
            </w:pPr>
            <w:r>
              <w:rPr>
                <w:sz w:val="23"/>
              </w:rPr>
              <w:t>VD01</w:t>
            </w:r>
          </w:p>
        </w:tc>
        <w:tc>
          <w:tcPr>
            <w:tcW w:w="3231" w:type="dxa"/>
            <w:vAlign w:val="center"/>
          </w:tcPr>
          <w:p w14:paraId="39D112F4">
            <w:pPr>
              <w:spacing w:after="40" w:line="252" w:lineRule="auto"/>
            </w:pPr>
            <w:sdt>
              <w:sdtPr>
                <w:alias w:val="ACTUAL TỰ CHẠY"/>
                <w:tag w:val="SV_0218"/>
                <w:id w:val="700218"/>
                <w:text w:multiLine="1"/>
              </w:sdtPr>
              <w:sdtContent>
                <w:r>
                  <w:rPr>
                    <w:sz w:val="23"/>
                  </w:rPr>
                  <w:t>Thứ tự: [1, 2, 4, 3]</w:t>
                </w:r>
              </w:sdtContent>
            </w:sdt>
          </w:p>
        </w:tc>
        <w:tc>
          <w:tcPr>
            <w:tcW w:w="1417" w:type="dxa"/>
            <w:vAlign w:val="center"/>
          </w:tcPr>
          <w:p w14:paraId="24D0EC17">
            <w:pPr>
              <w:spacing w:after="40" w:line="252" w:lineRule="auto"/>
            </w:pPr>
            <w:sdt>
              <w:sdtPr>
                <w:alias w:val="SV ĐIỀN"/>
                <w:tag w:val="SV_0219"/>
                <w:id w:val="700219"/>
                <w:text w:multiLine="1"/>
              </w:sdtPr>
              <w:sdtContent>
                <w:r>
                  <w:rPr>
                    <w:sz w:val="23"/>
                  </w:rPr>
                  <w:t>PASS</w:t>
                </w:r>
              </w:sdtContent>
            </w:sdt>
          </w:p>
        </w:tc>
        <w:tc>
          <w:tcPr>
            <w:tcW w:w="3402" w:type="dxa"/>
            <w:vAlign w:val="center"/>
          </w:tcPr>
          <w:p w14:paraId="7DFDF2D6">
            <w:pPr>
              <w:spacing w:after="40" w:line="252" w:lineRule="auto"/>
            </w:pPr>
            <w:r>
              <w:rPr>
                <w:sz w:val="23"/>
              </w:rPr>
              <w:t>A01 / kiểm lại tại C: 0347b0a</w:t>
            </w:r>
            <w:sdt>
              <w:sdtPr>
                <w:alias w:val="SHA C"/>
                <w:tag w:val="SV_0220"/>
                <w:id w:val="700220"/>
                <w:text w:multiLine="1"/>
              </w:sdtPr>
              <w:sdtContent/>
            </w:sdt>
          </w:p>
        </w:tc>
      </w:tr>
      <w:tr w14:paraId="7ACB60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140035F">
            <w:pPr>
              <w:spacing w:after="40" w:line="252" w:lineRule="auto"/>
              <w:jc w:val="center"/>
            </w:pPr>
            <w:r>
              <w:rPr>
                <w:sz w:val="23"/>
              </w:rPr>
              <w:t>VD02</w:t>
            </w:r>
          </w:p>
        </w:tc>
        <w:tc>
          <w:tcPr>
            <w:tcW w:w="3231" w:type="dxa"/>
            <w:vAlign w:val="center"/>
          </w:tcPr>
          <w:p w14:paraId="2FCE0AA9">
            <w:pPr>
              <w:spacing w:after="40" w:line="252" w:lineRule="auto"/>
            </w:pPr>
            <w:sdt>
              <w:sdtPr>
                <w:alias w:val="ACTUAL TỰ CHẠY"/>
                <w:tag w:val="SV_0221"/>
                <w:id w:val="700221"/>
                <w:text w:multiLine="1"/>
              </w:sdtPr>
              <w:sdtContent>
                <w:r>
                  <w:rPr>
                    <w:sz w:val="23"/>
                  </w:rPr>
                  <w:t>Thứ tự: [2, 1, 3]</w:t>
                </w:r>
              </w:sdtContent>
            </w:sdt>
          </w:p>
        </w:tc>
        <w:tc>
          <w:tcPr>
            <w:tcW w:w="1417" w:type="dxa"/>
            <w:vAlign w:val="center"/>
          </w:tcPr>
          <w:p w14:paraId="0E7BC340">
            <w:pPr>
              <w:spacing w:after="40" w:line="252" w:lineRule="auto"/>
            </w:pPr>
            <w:sdt>
              <w:sdtPr>
                <w:alias w:val="SV ĐIỀN"/>
                <w:tag w:val="SV_0222"/>
                <w:id w:val="700222"/>
                <w:text w:multiLine="1"/>
              </w:sdtPr>
              <w:sdtContent>
                <w:r>
                  <w:rPr>
                    <w:sz w:val="23"/>
                  </w:rPr>
                  <w:t>PASS</w:t>
                </w:r>
              </w:sdtContent>
            </w:sdt>
          </w:p>
        </w:tc>
        <w:tc>
          <w:tcPr>
            <w:tcW w:w="3402" w:type="dxa"/>
            <w:vAlign w:val="center"/>
          </w:tcPr>
          <w:p w14:paraId="3CFE1729">
            <w:pPr>
              <w:spacing w:after="40" w:line="252" w:lineRule="auto"/>
            </w:pPr>
            <w:r>
              <w:rPr>
                <w:sz w:val="23"/>
              </w:rPr>
              <w:t>A02 / kiểm lại tại C: 0347b0a</w:t>
            </w:r>
            <w:sdt>
              <w:sdtPr>
                <w:alias w:val="SHA C"/>
                <w:tag w:val="SV_0223"/>
                <w:id w:val="700223"/>
                <w:text w:multiLine="1"/>
              </w:sdtPr>
              <w:sdtContent/>
            </w:sdt>
          </w:p>
        </w:tc>
      </w:tr>
      <w:tr w14:paraId="0F3F9D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7410754">
            <w:pPr>
              <w:spacing w:after="40" w:line="252" w:lineRule="auto"/>
              <w:jc w:val="center"/>
            </w:pPr>
            <w:r>
              <w:rPr>
                <w:sz w:val="23"/>
              </w:rPr>
              <w:t>TK01</w:t>
            </w:r>
          </w:p>
        </w:tc>
        <w:tc>
          <w:tcPr>
            <w:tcW w:w="3231" w:type="dxa"/>
            <w:vAlign w:val="center"/>
          </w:tcPr>
          <w:p w14:paraId="44C307A5">
            <w:pPr>
              <w:spacing w:after="40" w:line="252" w:lineRule="auto"/>
            </w:pPr>
            <w:sdt>
              <w:sdtPr>
                <w:alias w:val="SV ĐIỀN"/>
                <w:tag w:val="SV_0224"/>
                <w:id w:val="700224"/>
                <w:text w:multiLine="1"/>
              </w:sdtPr>
              <w:sdtContent>
                <w:r>
                  <w:rPr>
                    <w:sz w:val="23"/>
                  </w:rPr>
                  <w:t>Thứ tự: [4, 5]</w:t>
                </w:r>
              </w:sdtContent>
            </w:sdt>
          </w:p>
        </w:tc>
        <w:tc>
          <w:tcPr>
            <w:tcW w:w="1417" w:type="dxa"/>
            <w:vAlign w:val="center"/>
          </w:tcPr>
          <w:p w14:paraId="09090E86">
            <w:pPr>
              <w:spacing w:after="40" w:line="252" w:lineRule="auto"/>
            </w:pPr>
            <w:sdt>
              <w:sdtPr>
                <w:alias w:val="SV ĐIỀN"/>
                <w:tag w:val="SV_0225"/>
                <w:id w:val="700225"/>
                <w:text w:multiLine="1"/>
              </w:sdtPr>
              <w:sdtContent>
                <w:r>
                  <w:rPr>
                    <w:sz w:val="23"/>
                  </w:rPr>
                  <w:t>PASS</w:t>
                </w:r>
              </w:sdtContent>
            </w:sdt>
          </w:p>
        </w:tc>
        <w:tc>
          <w:tcPr>
            <w:tcW w:w="3402" w:type="dxa"/>
            <w:vAlign w:val="center"/>
          </w:tcPr>
          <w:p w14:paraId="3B7EEC64">
            <w:pPr>
              <w:spacing w:after="40" w:line="252" w:lineRule="auto"/>
            </w:pPr>
            <w:r>
              <w:rPr>
                <w:sz w:val="23"/>
              </w:rPr>
              <w:t>A03 / kiểm lại tại C: 0347b0a</w:t>
            </w:r>
            <w:sdt>
              <w:sdtPr>
                <w:alias w:val="SHA C"/>
                <w:tag w:val="SV_0226"/>
                <w:id w:val="700226"/>
                <w:text w:multiLine="1"/>
              </w:sdtPr>
              <w:sdtContent/>
            </w:sdt>
          </w:p>
        </w:tc>
      </w:tr>
      <w:tr w14:paraId="33E5D7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68F1982">
            <w:pPr>
              <w:spacing w:after="40" w:line="252" w:lineRule="auto"/>
              <w:jc w:val="center"/>
            </w:pPr>
            <w:r>
              <w:rPr>
                <w:sz w:val="23"/>
              </w:rPr>
              <w:t>TK02</w:t>
            </w:r>
          </w:p>
        </w:tc>
        <w:tc>
          <w:tcPr>
            <w:tcW w:w="3231" w:type="dxa"/>
            <w:vAlign w:val="center"/>
          </w:tcPr>
          <w:p w14:paraId="0AD258E9">
            <w:pPr>
              <w:spacing w:after="40" w:line="252" w:lineRule="auto"/>
            </w:pPr>
            <w:sdt>
              <w:sdtPr>
                <w:alias w:val="SV ĐIỀN"/>
                <w:tag w:val="SV_0227"/>
                <w:id w:val="700227"/>
                <w:text w:multiLine="1"/>
              </w:sdtPr>
              <w:sdtContent>
                <w:r>
                  <w:rPr>
                    <w:sz w:val="23"/>
                  </w:rPr>
                  <w:t>Thứ tự: [1, 2, 3, 4, 5]</w:t>
                </w:r>
              </w:sdtContent>
            </w:sdt>
          </w:p>
        </w:tc>
        <w:tc>
          <w:tcPr>
            <w:tcW w:w="1417" w:type="dxa"/>
            <w:vAlign w:val="center"/>
          </w:tcPr>
          <w:p w14:paraId="42A99D77">
            <w:pPr>
              <w:spacing w:after="40" w:line="252" w:lineRule="auto"/>
            </w:pPr>
            <w:sdt>
              <w:sdtPr>
                <w:alias w:val="SV ĐIỀN"/>
                <w:tag w:val="SV_0228"/>
                <w:id w:val="700228"/>
                <w:text w:multiLine="1"/>
              </w:sdtPr>
              <w:sdtContent>
                <w:r>
                  <w:rPr>
                    <w:sz w:val="23"/>
                  </w:rPr>
                  <w:t>PASS</w:t>
                </w:r>
              </w:sdtContent>
            </w:sdt>
          </w:p>
        </w:tc>
        <w:tc>
          <w:tcPr>
            <w:tcW w:w="3402" w:type="dxa"/>
            <w:vAlign w:val="center"/>
          </w:tcPr>
          <w:p w14:paraId="000AA844">
            <w:pPr>
              <w:spacing w:after="40" w:line="252" w:lineRule="auto"/>
            </w:pPr>
            <w:r>
              <w:rPr>
                <w:sz w:val="23"/>
              </w:rPr>
              <w:t>A04 / kiểm lại tại C: 0347b0a</w:t>
            </w:r>
            <w:sdt>
              <w:sdtPr>
                <w:alias w:val="SHA C"/>
                <w:tag w:val="SV_0229"/>
                <w:id w:val="700229"/>
                <w:text w:multiLine="1"/>
              </w:sdtPr>
              <w:sdtContent/>
            </w:sdt>
          </w:p>
        </w:tc>
      </w:tr>
      <w:tr w14:paraId="41EE46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3891615">
            <w:pPr>
              <w:spacing w:after="40" w:line="252" w:lineRule="auto"/>
              <w:jc w:val="center"/>
            </w:pPr>
            <w:r>
              <w:rPr>
                <w:sz w:val="23"/>
              </w:rPr>
              <w:t>BIEN01</w:t>
            </w:r>
          </w:p>
        </w:tc>
        <w:tc>
          <w:tcPr>
            <w:tcW w:w="3231" w:type="dxa"/>
            <w:vAlign w:val="center"/>
          </w:tcPr>
          <w:p w14:paraId="0D20D6CF">
            <w:pPr>
              <w:spacing w:after="40" w:line="252" w:lineRule="auto"/>
            </w:pPr>
            <w:sdt>
              <w:sdtPr>
                <w:alias w:val="SV ĐIỀN"/>
                <w:tag w:val="SV_0230"/>
                <w:id w:val="700230"/>
                <w:text w:multiLine="1"/>
              </w:sdtPr>
              <w:sdtContent>
                <w:r>
                  <w:rPr>
                    <w:sz w:val="23"/>
                  </w:rPr>
                  <w:t>Thứ tự: [1]</w:t>
                </w:r>
              </w:sdtContent>
            </w:sdt>
          </w:p>
        </w:tc>
        <w:tc>
          <w:tcPr>
            <w:tcW w:w="1417" w:type="dxa"/>
            <w:vAlign w:val="center"/>
          </w:tcPr>
          <w:p w14:paraId="3FDD7900">
            <w:pPr>
              <w:spacing w:after="40" w:line="252" w:lineRule="auto"/>
            </w:pPr>
            <w:sdt>
              <w:sdtPr>
                <w:alias w:val="SV ĐIỀN"/>
                <w:tag w:val="SV_0231"/>
                <w:id w:val="700231"/>
                <w:text w:multiLine="1"/>
              </w:sdtPr>
              <w:sdtContent>
                <w:r>
                  <w:rPr>
                    <w:sz w:val="23"/>
                  </w:rPr>
                  <w:t>PASS</w:t>
                </w:r>
              </w:sdtContent>
            </w:sdt>
          </w:p>
        </w:tc>
        <w:tc>
          <w:tcPr>
            <w:tcW w:w="3402" w:type="dxa"/>
            <w:vAlign w:val="center"/>
          </w:tcPr>
          <w:p w14:paraId="2E77B883">
            <w:pPr>
              <w:spacing w:after="40" w:line="252" w:lineRule="auto"/>
            </w:pPr>
            <w:r>
              <w:rPr>
                <w:sz w:val="23"/>
              </w:rPr>
              <w:t>A05 / kiểm lại tại C: 0347b0a</w:t>
            </w:r>
            <w:sdt>
              <w:sdtPr>
                <w:alias w:val="SHA C"/>
                <w:tag w:val="SV_0232"/>
                <w:id w:val="700232"/>
                <w:text w:multiLine="1"/>
              </w:sdtPr>
              <w:sdtContent/>
            </w:sdt>
          </w:p>
        </w:tc>
      </w:tr>
      <w:tr w14:paraId="6DAD11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D0C6B43">
            <w:pPr>
              <w:spacing w:after="40" w:line="252" w:lineRule="auto"/>
              <w:jc w:val="center"/>
            </w:pPr>
            <w:r>
              <w:rPr>
                <w:sz w:val="23"/>
              </w:rPr>
              <w:t>BIEN02</w:t>
            </w:r>
          </w:p>
        </w:tc>
        <w:tc>
          <w:tcPr>
            <w:tcW w:w="3231" w:type="dxa"/>
            <w:vAlign w:val="center"/>
          </w:tcPr>
          <w:p w14:paraId="107BE161">
            <w:pPr>
              <w:spacing w:after="40" w:line="252" w:lineRule="auto"/>
            </w:pPr>
            <w:sdt>
              <w:sdtPr>
                <w:alias w:val="SV ĐIỀN"/>
                <w:tag w:val="SV_0233"/>
                <w:id w:val="700233"/>
                <w:text w:multiLine="1"/>
              </w:sdtPr>
              <w:sdtContent>
                <w:r>
                  <w:rPr>
                    <w:sz w:val="23"/>
                  </w:rPr>
                  <w:t>Thứ tự [1,2,…,100]; 100 đỉnh được thăm.</w:t>
                </w:r>
              </w:sdtContent>
            </w:sdt>
          </w:p>
        </w:tc>
        <w:tc>
          <w:tcPr>
            <w:tcW w:w="1417" w:type="dxa"/>
            <w:vAlign w:val="center"/>
          </w:tcPr>
          <w:p w14:paraId="7B81F969">
            <w:pPr>
              <w:spacing w:after="40" w:line="252" w:lineRule="auto"/>
            </w:pPr>
            <w:sdt>
              <w:sdtPr>
                <w:alias w:val="SV ĐIỀN"/>
                <w:tag w:val="SV_0234"/>
                <w:id w:val="700234"/>
                <w:text w:multiLine="1"/>
              </w:sdtPr>
              <w:sdtContent>
                <w:r>
                  <w:rPr>
                    <w:sz w:val="23"/>
                  </w:rPr>
                  <w:t>PASS</w:t>
                </w:r>
              </w:sdtContent>
            </w:sdt>
          </w:p>
        </w:tc>
        <w:tc>
          <w:tcPr>
            <w:tcW w:w="3402" w:type="dxa"/>
            <w:vAlign w:val="center"/>
          </w:tcPr>
          <w:p w14:paraId="444A33AB">
            <w:pPr>
              <w:spacing w:after="40" w:line="252" w:lineRule="auto"/>
            </w:pPr>
            <w:r>
              <w:rPr>
                <w:sz w:val="23"/>
              </w:rPr>
              <w:t>A06 / kiểm lại tại C: 0347b0a</w:t>
            </w:r>
            <w:sdt>
              <w:sdtPr>
                <w:alias w:val="SHA C"/>
                <w:tag w:val="SV_0235"/>
                <w:id w:val="700235"/>
                <w:text w:multiLine="1"/>
              </w:sdtPr>
              <w:sdtContent/>
            </w:sdt>
          </w:p>
        </w:tc>
      </w:tr>
      <w:tr w14:paraId="2D4F94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377931B">
            <w:pPr>
              <w:spacing w:after="40" w:line="252" w:lineRule="auto"/>
              <w:jc w:val="center"/>
            </w:pPr>
            <w:r>
              <w:rPr>
                <w:sz w:val="23"/>
              </w:rPr>
              <w:t>BIEN03</w:t>
            </w:r>
          </w:p>
        </w:tc>
        <w:tc>
          <w:tcPr>
            <w:tcW w:w="3231" w:type="dxa"/>
            <w:vAlign w:val="center"/>
          </w:tcPr>
          <w:p w14:paraId="3D53448E">
            <w:pPr>
              <w:spacing w:after="40" w:line="252" w:lineRule="auto"/>
            </w:pPr>
            <w:sdt>
              <w:sdtPr>
                <w:alias w:val="SV ĐIỀN"/>
                <w:tag w:val="SV_0236"/>
                <w:id w:val="700236"/>
                <w:text w:multiLine="1"/>
              </w:sdtPr>
              <w:sdtContent>
                <w:r>
                  <w:rPr>
                    <w:sz w:val="23"/>
                  </w:rPr>
                  <w:t>Thứ tự: [3]</w:t>
                </w:r>
              </w:sdtContent>
            </w:sdt>
          </w:p>
        </w:tc>
        <w:tc>
          <w:tcPr>
            <w:tcW w:w="1417" w:type="dxa"/>
            <w:vAlign w:val="center"/>
          </w:tcPr>
          <w:p w14:paraId="3E79DBF2">
            <w:pPr>
              <w:spacing w:after="40" w:line="252" w:lineRule="auto"/>
            </w:pPr>
            <w:sdt>
              <w:sdtPr>
                <w:alias w:val="SV ĐIỀN"/>
                <w:tag w:val="SV_0237"/>
                <w:id w:val="700237"/>
                <w:text w:multiLine="1"/>
              </w:sdtPr>
              <w:sdtContent>
                <w:r>
                  <w:rPr>
                    <w:sz w:val="23"/>
                  </w:rPr>
                  <w:t>PASS</w:t>
                </w:r>
              </w:sdtContent>
            </w:sdt>
          </w:p>
        </w:tc>
        <w:tc>
          <w:tcPr>
            <w:tcW w:w="3402" w:type="dxa"/>
            <w:vAlign w:val="center"/>
          </w:tcPr>
          <w:p w14:paraId="63F79D04">
            <w:pPr>
              <w:spacing w:after="40" w:line="252" w:lineRule="auto"/>
            </w:pPr>
            <w:r>
              <w:rPr>
                <w:sz w:val="23"/>
              </w:rPr>
              <w:t>A07 / kiểm lại tại C: 0347b0a</w:t>
            </w:r>
            <w:sdt>
              <w:sdtPr>
                <w:alias w:val="SHA C"/>
                <w:tag w:val="SV_0238"/>
                <w:id w:val="700238"/>
                <w:text w:multiLine="1"/>
              </w:sdtPr>
              <w:sdtContent/>
            </w:sdt>
          </w:p>
        </w:tc>
      </w:tr>
      <w:tr w14:paraId="409F16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111D05E">
            <w:pPr>
              <w:spacing w:after="40" w:line="252" w:lineRule="auto"/>
              <w:jc w:val="center"/>
            </w:pPr>
            <w:r>
              <w:rPr>
                <w:sz w:val="23"/>
              </w:rPr>
              <w:t>LOI01</w:t>
            </w:r>
          </w:p>
        </w:tc>
        <w:tc>
          <w:tcPr>
            <w:tcW w:w="3231" w:type="dxa"/>
            <w:vAlign w:val="center"/>
          </w:tcPr>
          <w:p w14:paraId="037398CB">
            <w:pPr>
              <w:spacing w:after="40" w:line="252" w:lineRule="auto"/>
            </w:pPr>
            <w:sdt>
              <w:sdtPr>
                <w:alias w:val="SV ĐIỀN"/>
                <w:tag w:val="SV_0239"/>
                <w:id w:val="700239"/>
                <w:text w:multiLine="1"/>
              </w:sdtPr>
              <w:sdtContent>
                <w:r>
                  <w:rPr>
                    <w:sz w:val="23"/>
                  </w:rPr>
                  <w:t>ValueError: nguồn s phải thuộc 1..n</w:t>
                </w:r>
              </w:sdtContent>
            </w:sdt>
          </w:p>
        </w:tc>
        <w:tc>
          <w:tcPr>
            <w:tcW w:w="1417" w:type="dxa"/>
            <w:vAlign w:val="center"/>
          </w:tcPr>
          <w:p w14:paraId="04B953C7">
            <w:pPr>
              <w:spacing w:after="40" w:line="252" w:lineRule="auto"/>
            </w:pPr>
            <w:sdt>
              <w:sdtPr>
                <w:alias w:val="SV ĐIỀN"/>
                <w:tag w:val="SV_0240"/>
                <w:id w:val="700240"/>
                <w:text w:multiLine="1"/>
              </w:sdtPr>
              <w:sdtContent>
                <w:r>
                  <w:rPr>
                    <w:sz w:val="23"/>
                  </w:rPr>
                  <w:t>PASS</w:t>
                </w:r>
              </w:sdtContent>
            </w:sdt>
          </w:p>
        </w:tc>
        <w:tc>
          <w:tcPr>
            <w:tcW w:w="3402" w:type="dxa"/>
            <w:vAlign w:val="center"/>
          </w:tcPr>
          <w:p w14:paraId="54CFBD54">
            <w:pPr>
              <w:spacing w:after="40" w:line="252" w:lineRule="auto"/>
            </w:pPr>
            <w:r>
              <w:rPr>
                <w:sz w:val="23"/>
              </w:rPr>
              <w:t>A08 / kiểm lại tại C: 0347b0a</w:t>
            </w:r>
            <w:sdt>
              <w:sdtPr>
                <w:alias w:val="SHA C"/>
                <w:tag w:val="SV_0241"/>
                <w:id w:val="700241"/>
                <w:text w:multiLine="1"/>
              </w:sdtPr>
              <w:sdtContent/>
            </w:sdt>
          </w:p>
        </w:tc>
      </w:tr>
      <w:tr w14:paraId="2FBDD9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2350E63">
            <w:pPr>
              <w:spacing w:after="40" w:line="252" w:lineRule="auto"/>
              <w:jc w:val="center"/>
            </w:pPr>
            <w:r>
              <w:rPr>
                <w:sz w:val="23"/>
              </w:rPr>
              <w:t>KT09</w:t>
            </w:r>
          </w:p>
        </w:tc>
        <w:tc>
          <w:tcPr>
            <w:tcW w:w="3231" w:type="dxa"/>
            <w:vAlign w:val="center"/>
          </w:tcPr>
          <w:p w14:paraId="3875C043">
            <w:pPr>
              <w:spacing w:after="40" w:line="252" w:lineRule="auto"/>
            </w:pPr>
            <w:sdt>
              <w:sdtPr>
                <w:alias w:val="SV ĐIỀN"/>
                <w:tag w:val="SV_0242"/>
                <w:id w:val="700242"/>
                <w:text w:multiLine="1"/>
              </w:sdtPr>
              <w:sdtContent>
                <w:r>
                  <w:rPr>
                    <w:sz w:val="23"/>
                  </w:rPr>
                  <w:t>Thứ tự: [1, 2, 3]</w:t>
                </w:r>
              </w:sdtContent>
            </w:sdt>
          </w:p>
        </w:tc>
        <w:tc>
          <w:tcPr>
            <w:tcW w:w="1417" w:type="dxa"/>
            <w:vAlign w:val="center"/>
          </w:tcPr>
          <w:p w14:paraId="185D8B15">
            <w:pPr>
              <w:spacing w:after="40" w:line="252" w:lineRule="auto"/>
            </w:pPr>
            <w:sdt>
              <w:sdtPr>
                <w:alias w:val="SV ĐIỀN"/>
                <w:tag w:val="SV_0243"/>
                <w:id w:val="700243"/>
                <w:text w:multiLine="1"/>
              </w:sdtPr>
              <w:sdtContent>
                <w:r>
                  <w:rPr>
                    <w:sz w:val="23"/>
                  </w:rPr>
                  <w:t>PASS</w:t>
                </w:r>
              </w:sdtContent>
            </w:sdt>
          </w:p>
        </w:tc>
        <w:tc>
          <w:tcPr>
            <w:tcW w:w="3402" w:type="dxa"/>
            <w:vAlign w:val="center"/>
          </w:tcPr>
          <w:p w14:paraId="57AD55B5">
            <w:pPr>
              <w:spacing w:after="40" w:line="252" w:lineRule="auto"/>
            </w:pPr>
            <w:sdt>
              <w:sdtPr>
                <w:alias w:val="Log"/>
                <w:tag w:val="SV_0244"/>
                <w:id w:val="700244"/>
                <w:text w:multiLine="1"/>
              </w:sdtPr>
              <w:sdtContent>
                <w:r>
                  <w:rPr>
                    <w:sz w:val="23"/>
                  </w:rPr>
                  <w:t>Log máy cá nhân; kiểm lại tại C: 0347b0a</w:t>
                </w:r>
              </w:sdtContent>
            </w:sdt>
            <w:sdt>
              <w:sdtPr>
                <w:alias w:val="SHA C"/>
                <w:tag w:val="SV_0245"/>
                <w:id w:val="700245"/>
                <w:text w:multiLine="1"/>
              </w:sdtPr>
              <w:sdtContent/>
            </w:sdt>
          </w:p>
        </w:tc>
      </w:tr>
      <w:tr w14:paraId="7AC86D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1526C93">
            <w:pPr>
              <w:spacing w:after="40" w:line="252" w:lineRule="auto"/>
              <w:jc w:val="center"/>
            </w:pPr>
            <w:r>
              <w:rPr>
                <w:sz w:val="23"/>
              </w:rPr>
              <w:t>KT10</w:t>
            </w:r>
          </w:p>
        </w:tc>
        <w:tc>
          <w:tcPr>
            <w:tcW w:w="3231" w:type="dxa"/>
            <w:vAlign w:val="center"/>
          </w:tcPr>
          <w:p w14:paraId="721C05A3">
            <w:pPr>
              <w:spacing w:after="40" w:line="252" w:lineRule="auto"/>
            </w:pPr>
            <w:sdt>
              <w:sdtPr>
                <w:alias w:val="SV ĐIỀN"/>
                <w:tag w:val="SV_0246"/>
                <w:id w:val="700246"/>
                <w:text w:multiLine="1"/>
              </w:sdtPr>
              <w:sdtContent>
                <w:r>
                  <w:rPr>
                    <w:sz w:val="23"/>
                  </w:rPr>
                  <w:t>Thứ tự: [1, 2, 3, 4]</w:t>
                </w:r>
              </w:sdtContent>
            </w:sdt>
          </w:p>
        </w:tc>
        <w:tc>
          <w:tcPr>
            <w:tcW w:w="1417" w:type="dxa"/>
            <w:vAlign w:val="center"/>
          </w:tcPr>
          <w:p w14:paraId="38112DEF">
            <w:pPr>
              <w:spacing w:after="40" w:line="252" w:lineRule="auto"/>
            </w:pPr>
            <w:sdt>
              <w:sdtPr>
                <w:alias w:val="SV ĐIỀN"/>
                <w:tag w:val="SV_0247"/>
                <w:id w:val="700247"/>
                <w:text w:multiLine="1"/>
              </w:sdtPr>
              <w:sdtContent>
                <w:r>
                  <w:rPr>
                    <w:sz w:val="23"/>
                  </w:rPr>
                  <w:t>PASS</w:t>
                </w:r>
              </w:sdtContent>
            </w:sdt>
          </w:p>
        </w:tc>
        <w:tc>
          <w:tcPr>
            <w:tcW w:w="3402" w:type="dxa"/>
            <w:vAlign w:val="center"/>
          </w:tcPr>
          <w:p w14:paraId="061BFD13">
            <w:pPr>
              <w:spacing w:after="40" w:line="252" w:lineRule="auto"/>
            </w:pPr>
            <w:sdt>
              <w:sdtPr>
                <w:alias w:val="Log"/>
                <w:tag w:val="SV_0248"/>
                <w:id w:val="700248"/>
                <w:text w:multiLine="1"/>
              </w:sdtPr>
              <w:sdtContent>
                <w:r>
                  <w:rPr>
                    <w:sz w:val="23"/>
                  </w:rPr>
                  <w:t>Log máy cá nhân; kiểm lại tại C: 0347b0a</w:t>
                </w:r>
              </w:sdtContent>
            </w:sdt>
            <w:sdt>
              <w:sdtPr>
                <w:alias w:val="SHA C"/>
                <w:tag w:val="SV_0249"/>
                <w:id w:val="700249"/>
                <w:text w:multiLine="1"/>
              </w:sdtPr>
              <w:sdtContent/>
            </w:sdt>
          </w:p>
        </w:tc>
      </w:tr>
      <w:tr w14:paraId="094C30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62988F8">
            <w:pPr>
              <w:spacing w:after="40" w:line="252" w:lineRule="auto"/>
              <w:jc w:val="center"/>
            </w:pPr>
            <w:r>
              <w:rPr>
                <w:sz w:val="23"/>
              </w:rPr>
              <w:t>KT11</w:t>
            </w:r>
          </w:p>
        </w:tc>
        <w:tc>
          <w:tcPr>
            <w:tcW w:w="3231" w:type="dxa"/>
            <w:vAlign w:val="center"/>
          </w:tcPr>
          <w:p w14:paraId="32788C27">
            <w:pPr>
              <w:spacing w:after="40" w:line="252" w:lineRule="auto"/>
            </w:pPr>
            <w:sdt>
              <w:sdtPr>
                <w:alias w:val="SV ĐIỀN"/>
                <w:tag w:val="SV_0250"/>
                <w:id w:val="700250"/>
                <w:text w:multiLine="1"/>
              </w:sdtPr>
              <w:sdtContent>
                <w:r>
                  <w:rPr>
                    <w:sz w:val="23"/>
                  </w:rPr>
                  <w:t>Thứ tự: [1, 2, 3]</w:t>
                </w:r>
              </w:sdtContent>
            </w:sdt>
          </w:p>
        </w:tc>
        <w:tc>
          <w:tcPr>
            <w:tcW w:w="1417" w:type="dxa"/>
            <w:vAlign w:val="center"/>
          </w:tcPr>
          <w:p w14:paraId="55A589F6">
            <w:pPr>
              <w:spacing w:after="40" w:line="252" w:lineRule="auto"/>
            </w:pPr>
            <w:sdt>
              <w:sdtPr>
                <w:alias w:val="SV ĐIỀN"/>
                <w:tag w:val="SV_0251"/>
                <w:id w:val="700251"/>
                <w:text w:multiLine="1"/>
              </w:sdtPr>
              <w:sdtContent>
                <w:r>
                  <w:rPr>
                    <w:sz w:val="23"/>
                  </w:rPr>
                  <w:t>PASS</w:t>
                </w:r>
              </w:sdtContent>
            </w:sdt>
          </w:p>
        </w:tc>
        <w:tc>
          <w:tcPr>
            <w:tcW w:w="3402" w:type="dxa"/>
            <w:vAlign w:val="center"/>
          </w:tcPr>
          <w:p w14:paraId="4AAA7B62">
            <w:pPr>
              <w:spacing w:after="40" w:line="252" w:lineRule="auto"/>
            </w:pPr>
            <w:sdt>
              <w:sdtPr>
                <w:alias w:val="Log"/>
                <w:tag w:val="SV_0252"/>
                <w:id w:val="700252"/>
                <w:text w:multiLine="1"/>
              </w:sdtPr>
              <w:sdtContent>
                <w:r>
                  <w:rPr>
                    <w:sz w:val="23"/>
                  </w:rPr>
                  <w:t>Log máy cá nhân; kiểm lại tại C: 0347b0a</w:t>
                </w:r>
              </w:sdtContent>
            </w:sdt>
            <w:sdt>
              <w:sdtPr>
                <w:alias w:val="SHA C"/>
                <w:tag w:val="SV_0253"/>
                <w:id w:val="700253"/>
                <w:text w:multiLine="1"/>
              </w:sdtPr>
              <w:sdtContent/>
            </w:sdt>
          </w:p>
        </w:tc>
      </w:tr>
      <w:tr w14:paraId="7508F7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AE7A6B1">
            <w:pPr>
              <w:spacing w:after="40" w:line="252" w:lineRule="auto"/>
              <w:jc w:val="center"/>
            </w:pPr>
            <w:r>
              <w:rPr>
                <w:sz w:val="23"/>
              </w:rPr>
              <w:t>KT12</w:t>
            </w:r>
          </w:p>
        </w:tc>
        <w:tc>
          <w:tcPr>
            <w:tcW w:w="3231" w:type="dxa"/>
            <w:vAlign w:val="center"/>
          </w:tcPr>
          <w:p w14:paraId="33F29E68">
            <w:pPr>
              <w:spacing w:after="40" w:line="252" w:lineRule="auto"/>
            </w:pPr>
            <w:sdt>
              <w:sdtPr>
                <w:alias w:val="SV ĐIỀN"/>
                <w:tag w:val="SV_0254"/>
                <w:id w:val="700254"/>
                <w:text w:multiLine="1"/>
              </w:sdtPr>
              <w:sdtContent>
                <w:r>
                  <w:rPr>
                    <w:sz w:val="23"/>
                  </w:rPr>
                  <w:t>Thứ tự: [3, 4]</w:t>
                </w:r>
              </w:sdtContent>
            </w:sdt>
          </w:p>
        </w:tc>
        <w:tc>
          <w:tcPr>
            <w:tcW w:w="1417" w:type="dxa"/>
            <w:vAlign w:val="center"/>
          </w:tcPr>
          <w:p w14:paraId="7DB3C7E8">
            <w:pPr>
              <w:spacing w:after="40" w:line="252" w:lineRule="auto"/>
            </w:pPr>
            <w:sdt>
              <w:sdtPr>
                <w:alias w:val="SV ĐIỀN"/>
                <w:tag w:val="SV_0255"/>
                <w:id w:val="700255"/>
                <w:text w:multiLine="1"/>
              </w:sdtPr>
              <w:sdtContent>
                <w:r>
                  <w:rPr>
                    <w:sz w:val="23"/>
                  </w:rPr>
                  <w:t>PASS</w:t>
                </w:r>
              </w:sdtContent>
            </w:sdt>
          </w:p>
        </w:tc>
        <w:tc>
          <w:tcPr>
            <w:tcW w:w="3402" w:type="dxa"/>
            <w:vAlign w:val="center"/>
          </w:tcPr>
          <w:p w14:paraId="7508FE19">
            <w:pPr>
              <w:spacing w:after="40" w:line="252" w:lineRule="auto"/>
            </w:pPr>
            <w:sdt>
              <w:sdtPr>
                <w:alias w:val="Log"/>
                <w:tag w:val="SV_0256"/>
                <w:id w:val="700256"/>
                <w:text w:multiLine="1"/>
              </w:sdtPr>
              <w:sdtContent>
                <w:r>
                  <w:rPr>
                    <w:sz w:val="23"/>
                  </w:rPr>
                  <w:t>Log máy cá nhân; kiểm lại tại C: 0347b0a</w:t>
                </w:r>
              </w:sdtContent>
            </w:sdt>
            <w:sdt>
              <w:sdtPr>
                <w:alias w:val="SHA C"/>
                <w:tag w:val="SV_0257"/>
                <w:id w:val="700257"/>
                <w:text w:multiLine="1"/>
              </w:sdtPr>
              <w:sdtContent/>
            </w:sdt>
          </w:p>
        </w:tc>
      </w:tr>
    </w:tbl>
    <w:p w14:paraId="74172A8B">
      <w:pPr>
        <w:pStyle w:val="169"/>
        <w:spacing w:before="0" w:line="240" w:lineRule="auto"/>
        <w:ind w:firstLine="0"/>
        <w:jc w:val="left"/>
      </w:pPr>
    </w:p>
    <w:p w14:paraId="37C803D1">
      <w:pPr>
        <w:pStyle w:val="3"/>
        <w:pageBreakBefore/>
        <w:spacing w:before="0" w:after="100" w:line="269" w:lineRule="auto"/>
        <w:ind w:firstLine="0"/>
        <w:jc w:val="center"/>
      </w:pPr>
      <w:bookmarkStart w:id="38" w:name="_Toc243125633"/>
      <w:r>
        <w:t>4.3. Hai ví dụ trên phiếu</w:t>
      </w:r>
      <w:bookmarkEnd w:id="38"/>
    </w:p>
    <w:p w14:paraId="0F47435E">
      <w:pPr>
        <w:pStyle w:val="4"/>
      </w:pPr>
      <w:r>
        <w:t>4.3.1. Ví dụ 1 — VD01</w:t>
      </w:r>
    </w:p>
    <w:p w14:paraId="3BF029D7">
      <w:pPr>
        <w:pStyle w:val="169"/>
      </w:pPr>
      <w:r>
        <w:t xml:space="preserve">Input: </w:t>
      </w:r>
      <w:sdt>
        <w:sdtPr>
          <w:alias w:val="…"/>
          <w:tag w:val="SV_0258"/>
          <w:id w:val="700258"/>
          <w:text w:multiLine="1"/>
        </w:sdtPr>
        <w:sdtContent>
          <w:r>
            <w:t>n=4; E={(1,2),(1,3),(2,4)}; s=1</w:t>
          </w:r>
        </w:sdtContent>
      </w:sdt>
      <w:r>
        <w:t xml:space="preserve">. Expected: </w:t>
      </w:r>
      <w:sdt>
        <w:sdtPr>
          <w:alias w:val="…"/>
          <w:tag w:val="SV_0259"/>
          <w:id w:val="700259"/>
          <w:text w:multiLine="1"/>
        </w:sdtPr>
        <w:sdtContent>
          <w:r>
            <w:t>[1,2,4,3]</w:t>
          </w:r>
        </w:sdtContent>
      </w:sdt>
      <w:r>
        <w:t xml:space="preserve">, xác định bằng </w:t>
      </w:r>
      <w:sdt>
        <w:sdtPr>
          <w:alias w:val="…"/>
          <w:tag w:val="SV_0260"/>
          <w:id w:val="700260"/>
          <w:text w:multiLine="1"/>
        </w:sdtPr>
        <w:sdtContent>
          <w:r>
            <w:t>lần vết kề tăng</w:t>
          </w:r>
        </w:sdtContent>
      </w:sdt>
      <w:r>
        <w:t xml:space="preserve">. Lệnh chạy: </w:t>
      </w:r>
      <w:sdt>
        <w:sdtPr>
          <w:alias w:val="…"/>
          <w:tag w:val="SV_0261"/>
          <w:id w:val="700261"/>
          <w:text w:multiLine="1"/>
        </w:sdtPr>
        <w:sdtContent>
          <w:r>
            <w:t>python demo.py --example 1</w:t>
          </w:r>
        </w:sdtContent>
      </w:sdt>
      <w:r>
        <w:t xml:space="preserve">. Actual: </w:t>
      </w:r>
      <w:sdt>
        <w:sdtPr>
          <w:alias w:val="…"/>
          <w:tag w:val="SV_0262"/>
          <w:id w:val="700262"/>
          <w:text w:multiLine="1"/>
        </w:sdtPr>
        <w:sdtContent>
          <w:r>
            <w:t>[1,2,4,3]</w:t>
          </w:r>
        </w:sdtContent>
      </w:sdt>
      <w:r>
        <w:t>. Chèn A01 và viết &gt;=2 câu nhận xét, dẫn bảng lần vết nếu dùng cùng input.</w:t>
      </w:r>
    </w:p>
    <w:p w14:paraId="0781FBE5">
      <w:pPr>
        <w:pStyle w:val="169"/>
        <w:spacing w:before="0" w:after="100" w:line="269" w:lineRule="auto"/>
        <w:ind w:firstLine="0"/>
        <w:jc w:val="left"/>
      </w:pPr>
      <w:sdt>
        <w:sdtPr>
          <w:alias w:val="VIẾT NỘI DUNG CỦA SINH VIÊN TẠI ĐÂY"/>
          <w:tag w:val="SV_0263"/>
          <w:id w:val="700263"/>
          <w:text w:multiLine="1"/>
        </w:sdtPr>
        <w:sdtContent>
          <w:r>
            <w:rPr>
              <w:sz w:val="24"/>
            </w:rPr>
            <w:t>VD01. Input: n=4; E=[[1, 2], [1, 3], [2, 4]]; s=1. Expected: [1, 2, 4, 3].</w:t>
            <w:br/>
            <w:t>Lệnh: python demo.py --example 1</w:t>
            <w:br/>
            <w:t>Actual: Thứ tự: [1, 2, 4, 3]</w:t>
            <w:br/>
            <w:t>Kết quả được kiểm lại tại C trong A10a/A10b.</w:t>
          </w:r>
          <w:r>
            <w:rPr>
              <w:sz w:val="24"/>
            </w:rPr>
          </w:r>
          <w:r>
            <w:rPr>
              <w:sz w:val="24"/>
            </w:rPr>
            <w:t/>
          </w:r>
          <w:r>
            <w:rPr>
              <w:sz w:val="24"/>
            </w:rPr>
          </w:r>
          <w:r>
            <w:rPr>
              <w:sz w:val="24"/>
            </w:rPr>
            <w:t/>
          </w:r>
          <w:r>
            <w:rPr>
              <w:sz w:val="24"/>
            </w:rPr>
          </w:r>
          <w:r>
            <w:rPr>
              <w:sz w:val="24"/>
            </w:rPr>
            <w:t/>
          </w:r>
        </w:sdtContent>
      </w:sdt>
    </w:p>
    <w:p>
      <w:pPr>
        <w:keepNext/>
        <w:jc w:val="center"/>
      </w:pPr>
      <w:r>
        <w:drawing>
          <wp:inline xmlns:a="http://schemas.openxmlformats.org/drawingml/2006/main" xmlns:pic="http://schemas.openxmlformats.org/drawingml/2006/picture">
            <wp:extent cx="5577840" cy="31366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3136625"/>
                    </a:xfrm>
                    <a:prstGeom prst="rect"/>
                  </pic:spPr>
                </pic:pic>
              </a:graphicData>
            </a:graphic>
          </wp:inline>
        </w:drawing>
      </w:r>
    </w:p>
    <w:p w14:paraId="3FC6CBB6">
      <w:pPr>
        <w:pStyle w:val="175"/>
        <w:keepNext/>
        <w:spacing w:before="80" w:after="100" w:line="269" w:lineRule="auto"/>
      </w:pPr>
      <w:bookmarkStart w:id="39" w:name="_Toc243125665"/>
      <w:r>
        <w:t xml:space="preserve">Hình 4.1 Ví dụ 1 </w:t>
      </w:r>
      <w:sdt>
        <w:sdtPr>
          <w:alias w:val="MÃ CA HOẶC ĐỐI TƯỢNG"/>
          <w:tag w:val="SV_0265"/>
          <w:id w:val="700265"/>
          <w:text w:multiLine="1"/>
        </w:sdtPr>
        <w:sdtContent>
          <w:r>
            <w:t>VD01</w:t>
          </w:r>
        </w:sdtContent>
      </w:sdt>
      <w:bookmarkEnd w:id="39"/>
    </w:p>
    <w:p w14:paraId="4881CE9F">
      <w:pPr>
        <w:pStyle w:val="169"/>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Content>
          <w:r>
            <w:rPr>
              <w:sz w:val="24"/>
            </w:rPr>
            <w:t>Ảnh: docs/anh_ket_qua/A01.png. Kề của đỉnh 1 là [2,3], vì vậy DFS đi 1→2→4 rồi trở về mới thăm 3. Kết quả [1,2,4,3] cùng cha=[0,1,1,2] kiểm được cả đi sâu và quay về.</w:t>
          </w:r>
        </w:sdtContent>
      </w:sdt>
    </w:p>
    <w:p w14:paraId="36E08ADF">
      <w:pPr>
        <w:pStyle w:val="4"/>
      </w:pPr>
      <w:r>
        <w:t>4.3.2. Ví dụ 2 — VD02</w:t>
      </w:r>
    </w:p>
    <w:p w14:paraId="5F3C5012">
      <w:pPr>
        <w:pStyle w:val="169"/>
      </w:pPr>
      <w:r>
        <w:t xml:space="preserve">Input: </w:t>
      </w:r>
      <w:sdt>
        <w:sdtPr>
          <w:alias w:val="…"/>
          <w:tag w:val="SV_0267"/>
          <w:id w:val="700267"/>
          <w:text w:multiLine="1"/>
        </w:sdtPr>
        <w:sdtContent>
          <w:r>
            <w:t>n=3; E={(1,2),(2,3),(1,3)}; s=2</w:t>
          </w:r>
        </w:sdtContent>
      </w:sdt>
      <w:r>
        <w:t xml:space="preserve">. Expected: </w:t>
      </w:r>
      <w:sdt>
        <w:sdtPr>
          <w:alias w:val="…"/>
          <w:tag w:val="SV_0268"/>
          <w:id w:val="700268"/>
          <w:text w:multiLine="1"/>
        </w:sdtPr>
        <w:sdtContent>
          <w:r>
            <w:t>[2,1,3]</w:t>
          </w:r>
        </w:sdtContent>
      </w:sdt>
      <w:r>
        <w:t xml:space="preserve">, xác định bằng </w:t>
      </w:r>
      <w:sdt>
        <w:sdtPr>
          <w:alias w:val="…"/>
          <w:tag w:val="SV_0269"/>
          <w:id w:val="700269"/>
          <w:text w:multiLine="1"/>
        </w:sdtPr>
        <w:sdtContent>
          <w:r>
            <w:t>lần vết kề tăng</w:t>
          </w:r>
        </w:sdtContent>
      </w:sdt>
      <w:r>
        <w:t xml:space="preserve">. Lệnh chạy: </w:t>
      </w:r>
      <w:sdt>
        <w:sdtPr>
          <w:alias w:val="…"/>
          <w:tag w:val="SV_0270"/>
          <w:id w:val="700270"/>
          <w:text w:multiLine="1"/>
        </w:sdtPr>
        <w:sdtContent>
          <w:r>
            <w:t>python demo.py --example 2</w:t>
          </w:r>
        </w:sdtContent>
      </w:sdt>
      <w:r>
        <w:t xml:space="preserve">. Actual: </w:t>
      </w:r>
      <w:sdt>
        <w:sdtPr>
          <w:alias w:val="…"/>
          <w:tag w:val="SV_0271"/>
          <w:id w:val="700271"/>
          <w:text w:multiLine="1"/>
        </w:sdtPr>
        <w:sdtContent>
          <w:r>
            <w:t>[2,1,3]</w:t>
          </w:r>
        </w:sdtContent>
      </w:sdt>
      <w:r>
        <w:t>. Chèn A02 và giải thích khác biệt về trạng thái/nhánh xử lý so với VD01.</w:t>
      </w:r>
    </w:p>
    <w:p w14:paraId="27D8B22F">
      <w:pPr>
        <w:pStyle w:val="169"/>
        <w:spacing w:before="0" w:after="100" w:line="269" w:lineRule="auto"/>
        <w:ind w:firstLine="0"/>
        <w:jc w:val="left"/>
      </w:pPr>
      <w:sdt>
        <w:sdtPr>
          <w:alias w:val="VIẾT NỘI DUNG CỦA SINH VIÊN TẠI ĐÂY"/>
          <w:tag w:val="SV_0272"/>
          <w:id w:val="700272"/>
          <w:text w:multiLine="1"/>
        </w:sdtPr>
        <w:sdtContent>
          <w:r>
            <w:rPr>
              <w:sz w:val="24"/>
            </w:rPr>
            <w:t>VD02. Input: n=3; E=[[1, 2], [2, 3], [1, 3]]; s=2. Expected: [2, 1, 3].</w:t>
            <w:br/>
            <w:t>Lệnh: python demo.py --example 2</w:t>
            <w:br/>
            <w:t>Actual: Thứ tự: [2, 1, 3]</w:t>
            <w:br/>
            <w:t>Kết quả được kiểm lại tại C trong A10a/A10b.</w:t>
          </w:r>
          <w:r>
            <w:rPr>
              <w:sz w:val="24"/>
            </w:rPr>
          </w:r>
          <w:r>
            <w:rPr>
              <w:sz w:val="24"/>
            </w:rPr>
            <w:t/>
          </w:r>
          <w:r>
            <w:rPr>
              <w:sz w:val="24"/>
            </w:rPr>
          </w:r>
          <w:r>
            <w:rPr>
              <w:sz w:val="24"/>
            </w:rPr>
            <w:t/>
          </w:r>
          <w:r>
            <w:rPr>
              <w:sz w:val="24"/>
            </w:rPr>
          </w:r>
          <w:r>
            <w:rPr>
              <w:sz w:val="24"/>
            </w:rPr>
            <w:t/>
          </w:r>
        </w:sdtContent>
      </w:sdt>
    </w:p>
    <w:p w14:paraId="3F388147">
      <w:pPr>
        <w:pStyle w:val="169"/>
        <w:spacing w:before="0" w:after="100" w:line="269" w:lineRule="auto"/>
        <w:ind w:firstLine="0"/>
        <w:jc w:val="left"/>
      </w:pPr>
      <w:r>
        <w:rPr>
          <w:sz w:val="24"/>
        </w:rPr>
        <w:t>Cho hình sang trang tiếp theo nếu hai ảnh không đủ rõ; không thu nhỏ chữ đầu ra để giữ một trang.</w:t>
      </w:r>
    </w:p>
    <w:p>
      <w:pPr>
        <w:keepNext/>
        <w:jc w:val="center"/>
      </w:pPr>
      <w:r>
        <w:drawing>
          <wp:inline xmlns:a="http://schemas.openxmlformats.org/drawingml/2006/main" xmlns:pic="http://schemas.openxmlformats.org/drawingml/2006/picture">
            <wp:extent cx="5577840" cy="316802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3168025"/>
                    </a:xfrm>
                    <a:prstGeom prst="rect"/>
                  </pic:spPr>
                </pic:pic>
              </a:graphicData>
            </a:graphic>
          </wp:inline>
        </w:drawing>
      </w:r>
    </w:p>
    <w:p w14:paraId="2C8BD158">
      <w:pPr>
        <w:pStyle w:val="175"/>
        <w:keepNext/>
        <w:spacing w:before="80" w:after="100" w:line="269" w:lineRule="auto"/>
      </w:pPr>
      <w:bookmarkStart w:id="40" w:name="_Toc243125666"/>
      <w:r>
        <w:t xml:space="preserve">Hình 4.2 Ví dụ 2 </w:t>
      </w:r>
      <w:sdt>
        <w:sdtPr>
          <w:alias w:val="MÃ CA HOẶC ĐỐI TƯỢNG"/>
          <w:tag w:val="SV_0274"/>
          <w:id w:val="700274"/>
          <w:text w:multiLine="1"/>
        </w:sdtPr>
        <w:sdtContent>
          <w:r>
            <w:t>VD02</w:t>
          </w:r>
        </w:sdtContent>
      </w:sdt>
      <w:bookmarkEnd w:id="40"/>
    </w:p>
    <w:p w14:paraId="0AEAE474">
      <w:pPr>
        <w:pStyle w:val="169"/>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Content>
          <w:r>
            <w:rPr>
              <w:sz w:val="24"/>
            </w:rPr>
            <w:t>Ảnh: docs/anh_ket_qua/A02.png. Từ nguồn 2 trên tam giác, DFS chọn 1 trước, sau đó tới 3 nên expected là [2,1,3]. Các cạnh quay về đỉnh đã đánh dấu phải được bỏ qua, vì vậy chu trình không làm đỉnh xuất hiện lần hai.</w:t>
          </w:r>
        </w:sdtContent>
      </w:sdt>
    </w:p>
    <w:p w14:paraId="704AF48E">
      <w:pPr>
        <w:pStyle w:val="3"/>
        <w:pageBreakBefore/>
        <w:spacing w:before="0" w:after="100" w:line="269" w:lineRule="auto"/>
        <w:ind w:firstLine="0"/>
        <w:jc w:val="center"/>
      </w:pPr>
      <w:bookmarkStart w:id="41" w:name="_Toc243125634"/>
      <w:r>
        <w:t>4.4. Hai ca sinh viên tự thiết kế</w:t>
      </w:r>
      <w:bookmarkEnd w:id="41"/>
    </w:p>
    <w:p w14:paraId="0694D131">
      <w:pPr>
        <w:pStyle w:val="4"/>
      </w:pPr>
      <w:r>
        <w:t>4.4.1. Ca TK01</w:t>
      </w:r>
    </w:p>
    <w:p w14:paraId="162A03F8">
      <w:pPr>
        <w:pStyle w:val="169"/>
      </w:pPr>
      <w:r>
        <w:t>Nêu mục đích, input đầy đủ và cách tính expected trước khi chạy. Chèn A03, đối chiếu actual và chỉ ra bước quan trọng.</w:t>
      </w:r>
    </w:p>
    <w:p w14:paraId="64E6F94A">
      <w:pPr>
        <w:pStyle w:val="169"/>
        <w:spacing w:before="0" w:after="100" w:line="269" w:lineRule="auto"/>
        <w:ind w:firstLine="0"/>
        <w:jc w:val="left"/>
      </w:pPr>
      <w:sdt>
        <w:sdtPr>
          <w:alias w:val="VIẾT NỘI DUNG CỦA SINH VIÊN TẠI ĐÂY"/>
          <w:tag w:val="SV_0276"/>
          <w:id w:val="700276"/>
          <w:text w:multiLine="1"/>
        </w:sdtPr>
        <w:sdtContent>
          <w:r>
            <w:rPr>
              <w:sz w:val="24"/>
            </w:rPr>
            <w:t>TK01. Input: n=6; E=[[1, 2], [2, 3], [4, 5]]; s=4. Expected: [4, 5].</w:t>
            <w:br/>
            <w:t>Lệnh: python demo.py --input inputs/TK01.json</w:t>
            <w:br/>
            <w:t>Actual: Thứ tự: [4, 5]</w:t>
            <w:br/>
            <w:t>Kết quả được kiểm lại tại C trong A10a/A10b.</w:t>
          </w:r>
          <w:r>
            <w:rPr>
              <w:sz w:val="24"/>
            </w:rPr>
          </w:r>
          <w:r>
            <w:rPr>
              <w:sz w:val="24"/>
            </w:rPr>
            <w:t/>
          </w:r>
          <w:r>
            <w:rPr>
              <w:sz w:val="24"/>
            </w:rPr>
          </w:r>
          <w:r>
            <w:rPr>
              <w:sz w:val="24"/>
            </w:rPr>
            <w:t/>
          </w:r>
          <w:r>
            <w:rPr>
              <w:sz w:val="24"/>
            </w:rPr>
          </w:r>
          <w:r>
            <w:rPr>
              <w:sz w:val="24"/>
            </w:rPr>
            <w:t/>
          </w:r>
        </w:sdtContent>
      </w:sdt>
    </w:p>
    <w:p>
      <w:pPr>
        <w:keepNext/>
        <w:jc w:val="center"/>
      </w:pPr>
      <w:r>
        <w:drawing>
          <wp:inline xmlns:a="http://schemas.openxmlformats.org/drawingml/2006/main" xmlns:pic="http://schemas.openxmlformats.org/drawingml/2006/picture">
            <wp:extent cx="5577840" cy="317136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3171366"/>
                    </a:xfrm>
                    <a:prstGeom prst="rect"/>
                  </pic:spPr>
                </pic:pic>
              </a:graphicData>
            </a:graphic>
          </wp:inline>
        </w:drawing>
      </w:r>
    </w:p>
    <w:p w14:paraId="79DFCF39">
      <w:pPr>
        <w:pStyle w:val="175"/>
        <w:keepNext/>
        <w:spacing w:before="80" w:after="100" w:line="269" w:lineRule="auto"/>
      </w:pPr>
      <w:bookmarkStart w:id="42" w:name="_Toc243125667"/>
      <w:r>
        <w:t xml:space="preserve">Hình 4.3 Ca tự thiết kế 1 </w:t>
      </w:r>
      <w:sdt>
        <w:sdtPr>
          <w:alias w:val="MÃ CA HOẶC ĐỐI TƯỢNG"/>
          <w:tag w:val="SV_0278"/>
          <w:id w:val="700278"/>
          <w:text w:multiLine="1"/>
        </w:sdtPr>
        <w:sdtContent>
          <w:r>
            <w:t>TK01</w:t>
          </w:r>
        </w:sdtContent>
      </w:sdt>
      <w:bookmarkEnd w:id="42"/>
    </w:p>
    <w:p w14:paraId="1A1DB824">
      <w:pPr>
        <w:pStyle w:val="169"/>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Content>
          <w:r>
            <w:rPr>
              <w:sz w:val="24"/>
            </w:rPr>
            <w:t>Ảnh: docs/anh_ket_qua/A03.png. Với nguồn 4, chỉ có 4 và 5 nối với nhau; các đỉnh 1,2,3 và 6 không đạt được từ nguồn. Expected [4,5] và visited=[False,False,False,True,True,False] kiểm việc không tự duyệt thành phần khác.</w:t>
          </w:r>
        </w:sdtContent>
      </w:sdt>
    </w:p>
    <w:p w14:paraId="012E0F6E">
      <w:pPr>
        <w:pStyle w:val="4"/>
      </w:pPr>
      <w:r>
        <w:t>4.4.2. Ca TK02</w:t>
      </w:r>
    </w:p>
    <w:p w14:paraId="5F1293F9">
      <w:pPr>
        <w:pStyle w:val="169"/>
      </w:pPr>
      <w:r>
        <w:t>Thiết kế input có diễn tiến khác TK01 và hai ví dụ; giải thích vì sao ca bổ sung khả năng phát hiện lỗi. Chèn A04, ghi kết luận dựa expected/actual.</w:t>
      </w:r>
    </w:p>
    <w:p w14:paraId="66C3AD51">
      <w:pPr>
        <w:pStyle w:val="169"/>
        <w:spacing w:before="0" w:after="100" w:line="269" w:lineRule="auto"/>
        <w:ind w:firstLine="0"/>
        <w:jc w:val="left"/>
      </w:pPr>
      <w:sdt>
        <w:sdtPr>
          <w:alias w:val="VIẾT NỘI DUNG CỦA SINH VIÊN TẠI ĐÂY"/>
          <w:tag w:val="SV_0280"/>
          <w:id w:val="700280"/>
          <w:text w:multiLine="1"/>
        </w:sdtPr>
        <w:sdtContent>
          <w:r>
            <w:rPr>
              <w:sz w:val="24"/>
            </w:rPr>
            <w:t>TK02. Input: n=5; E=[[1, 5], [3, 4], [1, 3], [1, 2]]; s=1. Expected: [1, 2, 3, 4, 5].</w:t>
            <w:br/>
            <w:t>Lệnh: python demo.py --input inputs/TK02.json</w:t>
            <w:br/>
            <w:t>Actual: Thứ tự: [1, 2, 3, 4, 5]</w:t>
            <w:br/>
            <w:t>Kết quả được kiểm lại tại C trong A10a/A10b.</w:t>
          </w:r>
          <w:r>
            <w:rPr>
              <w:sz w:val="24"/>
            </w:rPr>
          </w:r>
          <w:r>
            <w:rPr>
              <w:sz w:val="24"/>
            </w:rPr>
            <w:t/>
          </w:r>
          <w:r>
            <w:rPr>
              <w:sz w:val="24"/>
            </w:rPr>
          </w:r>
          <w:r>
            <w:rPr>
              <w:sz w:val="24"/>
            </w:rPr>
            <w:t/>
          </w:r>
          <w:r>
            <w:rPr>
              <w:sz w:val="24"/>
            </w:rPr>
          </w:r>
          <w:r>
            <w:rPr>
              <w:sz w:val="24"/>
            </w:rPr>
            <w:t/>
          </w:r>
        </w:sdtContent>
      </w:sdt>
    </w:p>
    <w:p>
      <w:pPr>
        <w:keepNext/>
        <w:jc w:val="center"/>
      </w:pPr>
      <w:r>
        <w:drawing>
          <wp:inline xmlns:a="http://schemas.openxmlformats.org/drawingml/2006/main" xmlns:pic="http://schemas.openxmlformats.org/drawingml/2006/picture">
            <wp:extent cx="5577840" cy="315677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156770"/>
                    </a:xfrm>
                    <a:prstGeom prst="rect"/>
                  </pic:spPr>
                </pic:pic>
              </a:graphicData>
            </a:graphic>
          </wp:inline>
        </w:drawing>
      </w:r>
    </w:p>
    <w:p w14:paraId="2CB8E731">
      <w:pPr>
        <w:pStyle w:val="175"/>
        <w:keepNext/>
        <w:spacing w:before="80" w:after="100" w:line="269" w:lineRule="auto"/>
      </w:pPr>
      <w:bookmarkStart w:id="43" w:name="_Toc243125668"/>
      <w:r>
        <w:t xml:space="preserve">Hình 4.4 Ca tự thiết kế 2 </w:t>
      </w:r>
      <w:sdt>
        <w:sdtPr>
          <w:alias w:val="MÃ CA HOẶC ĐỐI TƯỢNG"/>
          <w:tag w:val="SV_0282"/>
          <w:id w:val="700282"/>
          <w:text w:multiLine="1"/>
        </w:sdtPr>
        <w:sdtContent>
          <w:r>
            <w:t>TK02</w:t>
          </w:r>
        </w:sdtContent>
      </w:sdt>
      <w:bookmarkEnd w:id="43"/>
    </w:p>
    <w:p w14:paraId="4C8A14C6">
      <w:pPr>
        <w:pStyle w:val="169"/>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Content>
          <w:r>
            <w:rPr>
              <w:sz w:val="24"/>
            </w:rPr>
            <w:t>Ảnh: docs/anh_ket_qua/A04.png. Dù thứ tự nhập cạnh không tăng, tao_ke phải sắp láng giềng trước khi DFS. Expected [1,2,3,4,5] kiểm tính xác định của thứ tự duyệt và việc hoàn tất nhánh 3→4 trước khi thăm 5.</w:t>
          </w:r>
        </w:sdtContent>
      </w:sdt>
    </w:p>
    <w:p w14:paraId="684BBED4">
      <w:pPr>
        <w:pStyle w:val="3"/>
        <w:pageBreakBefore/>
        <w:spacing w:before="0" w:after="100" w:line="269" w:lineRule="auto"/>
        <w:ind w:firstLine="0"/>
        <w:jc w:val="center"/>
      </w:pPr>
      <w:bookmarkStart w:id="44" w:name="_Toc243125635"/>
      <w:r>
        <w:t>4.5. Ba ca biên phù hợp với đề tài</w:t>
      </w:r>
      <w:bookmarkEnd w:id="44"/>
    </w:p>
    <w:p w14:paraId="3CE4AF1F">
      <w:pPr>
        <w:pStyle w:val="4"/>
      </w:pPr>
      <w:r>
        <w:t>4.5.1. Ca BIEN01</w:t>
      </w:r>
    </w:p>
    <w:p w14:paraId="2C1F0584">
      <w:pPr>
        <w:pStyle w:val="169"/>
      </w:pPr>
      <w:r>
        <w:t>Chọn biên hợp lệ phù hợp với miền phiếu, nêu điều kiện tối thiểu hoặc nhánh đặc biệt được kiểm. Chèn A05, tính expected và giải thích actual.</w:t>
      </w:r>
    </w:p>
    <w:p w14:paraId="3D2356D8">
      <w:pPr>
        <w:pStyle w:val="169"/>
        <w:spacing w:before="0" w:after="100" w:line="269" w:lineRule="auto"/>
        <w:ind w:firstLine="0"/>
        <w:jc w:val="left"/>
      </w:pPr>
      <w:sdt>
        <w:sdtPr>
          <w:alias w:val="VIẾT NỘI DUNG CỦA SINH VIÊN TẠI ĐÂY"/>
          <w:tag w:val="SV_0284"/>
          <w:id w:val="700284"/>
          <w:text w:multiLine="1"/>
        </w:sdtPr>
        <w:sdtContent>
          <w:r>
            <w:rPr>
              <w:sz w:val="24"/>
            </w:rPr>
            <w:t>BIEN01. Input: n=1; E=[]; s=1. Expected: [1].</w:t>
            <w:br/>
            <w:t>Lệnh: python demo.py --input inputs/BIEN01.json</w:t>
            <w:br/>
            <w:t>Actual: Thứ tự: [1]</w:t>
            <w:br/>
            <w:t>Kết quả được kiểm lại tại C trong A10a/A10b.</w:t>
          </w:r>
          <w:r>
            <w:rPr>
              <w:sz w:val="24"/>
            </w:rPr>
          </w:r>
          <w:r>
            <w:rPr>
              <w:sz w:val="24"/>
            </w:rPr>
            <w:t/>
          </w:r>
          <w:r>
            <w:rPr>
              <w:sz w:val="24"/>
            </w:rPr>
          </w:r>
          <w:r>
            <w:rPr>
              <w:sz w:val="24"/>
            </w:rPr>
            <w:t/>
          </w:r>
          <w:r>
            <w:rPr>
              <w:sz w:val="24"/>
            </w:rPr>
          </w:r>
          <w:r>
            <w:rPr>
              <w:sz w:val="24"/>
            </w:rPr>
            <w:t/>
          </w:r>
        </w:sdtContent>
      </w:sdt>
    </w:p>
    <w:p w14:paraId="0FC777A9">
      <w:pPr>
        <w:pStyle w:val="169"/>
      </w:pPr>
      <w:r>
        <w:t>Miền chính hẹp: có thể chọn biên của hàm con/validator thật và nêu lý do; không truyền input ngoài điều kiện cho lõi.</w:t>
      </w:r>
    </w:p>
    <w:p w14:paraId="7246440A">
      <w:pPr>
        <w:pStyle w:val="169"/>
        <w:spacing w:before="0" w:after="100" w:line="269" w:lineRule="auto"/>
        <w:ind w:firstLine="0"/>
        <w:jc w:val="left"/>
      </w:pPr>
      <w:sdt>
        <w:sdtPr>
          <w:alias w:val="VIẾT NỘI DUNG CỦA SINH VIÊN TẠI ĐÂY"/>
          <w:tag w:val="SV_0285"/>
          <w:id w:val="700285"/>
          <w:text w:multiLine="1"/>
        </w:sdtPr>
        <w:sdtContent>
          <w:r>
            <w:rPr>
              <w:sz w:val="24"/>
            </w:rPr>
            <w:t>Một đỉnh không cạnh là input hợp lệ; nguồn vẫn được đánh dấu và xuất một lần.</w:t>
          </w:r>
        </w:sdtContent>
      </w:sdt>
    </w:p>
    <w:p>
      <w:pPr>
        <w:keepNext/>
        <w:jc w:val="center"/>
      </w:pPr>
      <w:r>
        <w:drawing>
          <wp:inline xmlns:a="http://schemas.openxmlformats.org/drawingml/2006/main" xmlns:pic="http://schemas.openxmlformats.org/drawingml/2006/picture">
            <wp:extent cx="5577840" cy="313662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3136625"/>
                    </a:xfrm>
                    <a:prstGeom prst="rect"/>
                  </pic:spPr>
                </pic:pic>
              </a:graphicData>
            </a:graphic>
          </wp:inline>
        </w:drawing>
      </w:r>
    </w:p>
    <w:p w14:paraId="1377B2B6">
      <w:pPr>
        <w:pStyle w:val="175"/>
        <w:keepNext/>
        <w:spacing w:before="80" w:after="100" w:line="269" w:lineRule="auto"/>
      </w:pPr>
      <w:bookmarkStart w:id="45" w:name="_Toc243125669"/>
      <w:r>
        <w:t xml:space="preserve">Hình 4.5 Biên 1 </w:t>
      </w:r>
      <w:sdt>
        <w:sdtPr>
          <w:alias w:val="MÃ CA HOẶC ĐỐI TƯỢNG"/>
          <w:tag w:val="SV_0287"/>
          <w:id w:val="700287"/>
          <w:text w:multiLine="1"/>
        </w:sdtPr>
        <w:sdtContent>
          <w:r>
            <w:t>BIEN01</w:t>
          </w:r>
        </w:sdtContent>
      </w:sdt>
      <w:bookmarkEnd w:id="45"/>
    </w:p>
    <w:p w14:paraId="720F9E7F">
      <w:pPr>
        <w:pStyle w:val="169"/>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Content>
          <w:r>
            <w:rPr>
              <w:sz w:val="24"/>
            </w:rPr>
            <w:t>Ảnh: docs/anh_ket_qua/A05.png. Đồ thị một đỉnh không cạnh vẫn có nguồn đạt được chính nó. Expected là [1], visited=[True], cha=[0] và không xét mục kề nào.</w:t>
          </w:r>
        </w:sdtContent>
      </w:sdt>
    </w:p>
    <w:p w14:paraId="5C4058AF">
      <w:pPr>
        <w:pStyle w:val="4"/>
      </w:pPr>
      <w:r>
        <w:t>4.5.2. Ca BIEN02</w:t>
      </w:r>
    </w:p>
    <w:p w14:paraId="2B9716CE">
      <w:pPr>
        <w:pStyle w:val="169"/>
      </w:pPr>
      <w:r>
        <w:t>Chọn biên khác BIEN01; nếu dùng một ca bắt buộc trên phiếu thì nêu số thứ tự ca đó. Chèn A06 và giải thích kết quả.</w:t>
      </w:r>
    </w:p>
    <w:p w14:paraId="5E529F85">
      <w:pPr>
        <w:pStyle w:val="169"/>
        <w:spacing w:before="0" w:after="100" w:line="269" w:lineRule="auto"/>
        <w:ind w:firstLine="0"/>
        <w:jc w:val="left"/>
      </w:pPr>
      <w:sdt>
        <w:sdtPr>
          <w:alias w:val="VIẾT NỘI DUNG CỦA SINH VIÊN TẠI ĐÂY"/>
          <w:tag w:val="SV_0289"/>
          <w:id w:val="700289"/>
          <w:text w:multiLine="1"/>
        </w:sdtPr>
        <w:sdtContent>
          <w:r>
            <w:rPr>
              <w:sz w:val="24"/>
            </w:rPr>
            <w:t>BIEN02. Input: n=100; E={(i,i+1): i=1..99}; s=1. Expected: [1,2,…,100].</w:t>
            <w:br/>
            <w:t>Lệnh: python demo.py --input inputs/BIEN02.json</w:t>
            <w:br/>
            <w:t>Actual: Thứ tự [1,2,…,100]; 100 đỉnh được thăm.</w:t>
            <w:br/>
            <w:t>Kết quả được kiểm lại tại C trong A10a/A10b.</w:t>
          </w:r>
          <w:r>
            <w:rPr>
              <w:sz w:val="24"/>
            </w:rPr>
          </w:r>
          <w:r>
            <w:rPr>
              <w:sz w:val="24"/>
            </w:rPr>
            <w:t/>
          </w:r>
          <w:r>
            <w:rPr>
              <w:sz w:val="24"/>
            </w:rPr>
          </w:r>
          <w:r>
            <w:rPr>
              <w:sz w:val="24"/>
            </w:rPr>
            <w:t/>
          </w:r>
          <w:r>
            <w:rPr>
              <w:sz w:val="24"/>
            </w:rPr>
          </w:r>
          <w:r>
            <w:rPr>
              <w:sz w:val="24"/>
            </w:rPr>
            <w:t/>
          </w:r>
        </w:sdtContent>
      </w:sdt>
    </w:p>
    <w:p>
      <w:pPr>
        <w:keepNext/>
        <w:jc w:val="center"/>
      </w:pPr>
      <w:r>
        <w:drawing>
          <wp:inline xmlns:a="http://schemas.openxmlformats.org/drawingml/2006/main" xmlns:pic="http://schemas.openxmlformats.org/drawingml/2006/picture">
            <wp:extent cx="5577840" cy="313662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136625"/>
                    </a:xfrm>
                    <a:prstGeom prst="rect"/>
                  </pic:spPr>
                </pic:pic>
              </a:graphicData>
            </a:graphic>
          </wp:inline>
        </w:drawing>
      </w:r>
    </w:p>
    <w:p w14:paraId="7DFC2652">
      <w:pPr>
        <w:pStyle w:val="175"/>
        <w:keepNext/>
        <w:spacing w:before="80" w:after="100" w:line="269" w:lineRule="auto"/>
      </w:pPr>
      <w:bookmarkStart w:id="46" w:name="_Toc243125670"/>
      <w:r>
        <w:t xml:space="preserve">Hình 4.6 Biên 2 </w:t>
      </w:r>
      <w:sdt>
        <w:sdtPr>
          <w:alias w:val="MÃ CA HOẶC ĐỐI TƯỢNG"/>
          <w:tag w:val="SV_0291"/>
          <w:id w:val="700291"/>
          <w:text w:multiLine="1"/>
        </w:sdtPr>
        <w:sdtContent>
          <w:r>
            <w:t>BIEN02</w:t>
          </w:r>
        </w:sdtContent>
      </w:sdt>
      <w:bookmarkEnd w:id="46"/>
    </w:p>
    <w:p w14:paraId="4D5717EA">
      <w:pPr>
        <w:pStyle w:val="169"/>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Content>
          <w:r>
            <w:rPr>
              <w:sz w:val="24"/>
            </w:rPr>
            <w:t>Ảnh: docs/anh_ket_qua/A06.png. Đường đi 100 đỉnh từ nguồn 1 đạt độ sâu DFS bằng 100, nằm trong miền của phiếu. Expected là [1,2,…,100], tất cả visited=True và số mục kề xét bằng 198.</w:t>
          </w:r>
        </w:sdtContent>
      </w:sdt>
    </w:p>
    <w:p w14:paraId="213D5D3A">
      <w:pPr>
        <w:pStyle w:val="4"/>
      </w:pPr>
      <w:r>
        <w:t>4.5.3. Ca BIEN03</w:t>
      </w:r>
    </w:p>
    <w:p w14:paraId="4A2E3F27">
      <w:pPr>
        <w:pStyle w:val="169"/>
      </w:pPr>
      <w:r>
        <w:t>Nêu biên hợp lệ thứ ba và ý nghĩa đối với thuật toán; nếu thay một dạng biên không áp dụng, giải thích tình huống tương đương đã chọn. Chèn A07 và viết nhận xét.</w:t>
      </w:r>
    </w:p>
    <w:p w14:paraId="6B39A723">
      <w:pPr>
        <w:pStyle w:val="169"/>
        <w:spacing w:before="0" w:after="100" w:line="269" w:lineRule="auto"/>
        <w:ind w:firstLine="0"/>
        <w:jc w:val="left"/>
      </w:pPr>
      <w:sdt>
        <w:sdtPr>
          <w:alias w:val="VIẾT NỘI DUNG CỦA SINH VIÊN TẠI ĐÂY"/>
          <w:tag w:val="SV_0293"/>
          <w:id w:val="700293"/>
          <w:text w:multiLine="1"/>
        </w:sdtPr>
        <w:sdtContent>
          <w:r>
            <w:rPr>
              <w:sz w:val="24"/>
            </w:rPr>
            <w:t>BIEN03. Input: n=4; E=[[1, 2]]; s=3. Expected: [3].</w:t>
            <w:br/>
            <w:t>Lệnh: python demo.py --input inputs/BIEN03.json</w:t>
            <w:br/>
            <w:t>Actual: Thứ tự: [3]</w:t>
            <w:br/>
            <w:t>Kết quả được kiểm lại tại C trong A10a/A10b.</w:t>
          </w:r>
          <w:r>
            <w:rPr>
              <w:sz w:val="24"/>
            </w:rPr>
          </w:r>
          <w:r>
            <w:rPr>
              <w:sz w:val="24"/>
            </w:rPr>
            <w:t/>
          </w:r>
          <w:r>
            <w:rPr>
              <w:sz w:val="24"/>
            </w:rPr>
          </w:r>
          <w:r>
            <w:rPr>
              <w:sz w:val="24"/>
            </w:rPr>
            <w:t/>
          </w:r>
          <w:r>
            <w:rPr>
              <w:sz w:val="24"/>
            </w:rPr>
          </w:r>
          <w:r>
            <w:rPr>
              <w:sz w:val="24"/>
            </w:rPr>
            <w:t/>
          </w:r>
        </w:sdtContent>
      </w:sdt>
    </w:p>
    <w:p w14:paraId="1DCDE01B">
      <w:pPr>
        <w:pStyle w:val="169"/>
      </w:pPr>
      <w:r>
        <w:t>Nếu dùng ca hàm con/validator/bất biến thay biên chương trình chính, ghi rõ đối tượng, lý do và expected độc lập.</w:t>
      </w:r>
    </w:p>
    <w:p w14:paraId="7E1B1EFB">
      <w:pPr>
        <w:pStyle w:val="169"/>
        <w:spacing w:before="0" w:after="100" w:line="269" w:lineRule="auto"/>
        <w:ind w:firstLine="0"/>
        <w:jc w:val="left"/>
      </w:pPr>
      <w:sdt>
        <w:sdtPr>
          <w:alias w:val="VIẾT NỘI DUNG CỦA SINH VIÊN TẠI ĐÂY"/>
          <w:tag w:val="SV_0294"/>
          <w:id w:val="700294"/>
          <w:text w:multiLine="1"/>
        </w:sdtPr>
        <w:sdtContent>
          <w:r>
            <w:rPr>
              <w:sz w:val="24"/>
            </w:rPr>
            <w:t>Nguồn cô lập khác với nguồn ngoài miền: s=3 hợp lệ dù không nối với cạnh nào.</w:t>
          </w:r>
        </w:sdtContent>
      </w:sdt>
    </w:p>
    <w:p>
      <w:pPr>
        <w:keepNext/>
        <w:jc w:val="center"/>
      </w:pPr>
      <w:r>
        <w:drawing>
          <wp:inline xmlns:a="http://schemas.openxmlformats.org/drawingml/2006/main" xmlns:pic="http://schemas.openxmlformats.org/drawingml/2006/picture">
            <wp:extent cx="5577840" cy="313662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3136625"/>
                    </a:xfrm>
                    <a:prstGeom prst="rect"/>
                  </pic:spPr>
                </pic:pic>
              </a:graphicData>
            </a:graphic>
          </wp:inline>
        </w:drawing>
      </w:r>
    </w:p>
    <w:p w14:paraId="25255F08">
      <w:pPr>
        <w:pStyle w:val="175"/>
        <w:keepNext/>
        <w:spacing w:before="80" w:after="100" w:line="269" w:lineRule="auto"/>
      </w:pPr>
      <w:bookmarkStart w:id="47" w:name="_Toc243125671"/>
      <w:r>
        <w:t xml:space="preserve">Hình 4.7 Biên 3 </w:t>
      </w:r>
      <w:sdt>
        <w:sdtPr>
          <w:alias w:val="MÃ CA HOẶC ĐỐI TƯỢNG"/>
          <w:tag w:val="SV_0296"/>
          <w:id w:val="700296"/>
          <w:text w:multiLine="1"/>
        </w:sdtPr>
        <w:sdtContent>
          <w:r>
            <w:t>BIEN03</w:t>
          </w:r>
        </w:sdtContent>
      </w:sdt>
      <w:bookmarkEnd w:id="47"/>
    </w:p>
    <w:p w14:paraId="25BB8E79">
      <w:pPr>
        <w:pStyle w:val="169"/>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Content>
          <w:r>
            <w:rPr>
              <w:sz w:val="24"/>
            </w:rPr>
            <w:t>Ảnh: docs/anh_ket_qua/A07.png. Với n=4, chỉ có cạnh (1,2) và nguồn 3, DFS phải trả [3]. Ca này phân biệt đỉnh cô lập hợp lệ với input sai; visited của các đỉnh 1,2,4 giữ False.</w:t>
          </w:r>
        </w:sdtContent>
      </w:sdt>
    </w:p>
    <w:p w14:paraId="27558642">
      <w:pPr>
        <w:pStyle w:val="3"/>
      </w:pPr>
      <w:bookmarkStart w:id="48" w:name="_Toc243125636"/>
      <w:r>
        <w:t>4.6. Kiểm tra input không hợp lệ — LOI01</w:t>
      </w:r>
      <w:bookmarkEnd w:id="48"/>
    </w:p>
    <w:p w14:paraId="170C64B3">
      <w:pPr>
        <w:pStyle w:val="169"/>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517FEEE2">
      <w:pPr>
        <w:pStyle w:val="169"/>
        <w:spacing w:before="0" w:after="100" w:line="269" w:lineRule="auto"/>
        <w:ind w:firstLine="0"/>
        <w:jc w:val="left"/>
      </w:pPr>
      <w:sdt>
        <w:sdtPr>
          <w:alias w:val="VIẾT NỘI DUNG CỦA SINH VIÊN TẠI ĐÂY"/>
          <w:tag w:val="SV_0298"/>
          <w:id w:val="700298"/>
          <w:text w:multiLine="1"/>
        </w:sdtPr>
        <w:sdtContent>
          <w:r>
            <w:rPr>
              <w:sz w:val="24"/>
            </w:rPr>
            <w:t>LOI01. Input: n=3; E=[[1, 2]]; s=0. Expected: Từ chối bằng ValueError.</w:t>
            <w:br/>
            <w:t>Lệnh: python demo.py --input inputs/LOI01.json</w:t>
            <w:br/>
            <w:t>Actual: ValueError: nguồn s phải thuộc 1..n</w:t>
            <w:br/>
            <w:t>Kết quả được kiểm lại tại C trong A10a/A10b.</w:t>
          </w:r>
          <w:r>
            <w:rPr>
              <w:sz w:val="24"/>
            </w:rPr>
          </w:r>
          <w:r>
            <w:rPr>
              <w:sz w:val="24"/>
            </w:rPr>
            <w:t/>
          </w:r>
          <w:r>
            <w:rPr>
              <w:sz w:val="24"/>
            </w:rPr>
          </w:r>
          <w:r>
            <w:rPr>
              <w:sz w:val="24"/>
            </w:rPr>
            <w:t/>
          </w:r>
          <w:r>
            <w:rPr>
              <w:sz w:val="24"/>
            </w:rPr>
          </w:r>
          <w:r>
            <w:rPr>
              <w:sz w:val="24"/>
            </w:rPr>
            <w:t/>
          </w:r>
        </w:sdtContent>
      </w:sdt>
    </w:p>
    <w:p>
      <w:pPr>
        <w:keepNext/>
        <w:jc w:val="center"/>
      </w:pPr>
      <w:r>
        <w:drawing>
          <wp:inline xmlns:a="http://schemas.openxmlformats.org/drawingml/2006/main" xmlns:pic="http://schemas.openxmlformats.org/drawingml/2006/picture">
            <wp:extent cx="5577840" cy="313662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3136625"/>
                    </a:xfrm>
                    <a:prstGeom prst="rect"/>
                  </pic:spPr>
                </pic:pic>
              </a:graphicData>
            </a:graphic>
          </wp:inline>
        </w:drawing>
      </w:r>
    </w:p>
    <w:p w14:paraId="75C97F45">
      <w:pPr>
        <w:pStyle w:val="175"/>
        <w:keepNext/>
        <w:spacing w:before="80" w:after="100" w:line="269" w:lineRule="auto"/>
      </w:pPr>
      <w:bookmarkStart w:id="49" w:name="_Toc243125672"/>
      <w:r>
        <w:t xml:space="preserve">Hình 4.8 Input không hợp lệ </w:t>
      </w:r>
      <w:sdt>
        <w:sdtPr>
          <w:alias w:val="MÃ CA HOẶC ĐỐI TƯỢNG"/>
          <w:tag w:val="SV_0300"/>
          <w:id w:val="700300"/>
          <w:text w:multiLine="1"/>
        </w:sdtPr>
        <w:sdtContent>
          <w:r>
            <w:t>LOI01</w:t>
          </w:r>
        </w:sdtContent>
      </w:sdt>
      <w:bookmarkEnd w:id="49"/>
    </w:p>
    <w:p w14:paraId="4E246D61">
      <w:pPr>
        <w:pStyle w:val="169"/>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Content>
          <w:r>
            <w:rPr>
              <w:sz w:val="24"/>
            </w:rPr>
            <w:t>Ảnh: docs/anh_ket_qua/A08.png. Nguồn s=0 không thuộc tập nhãn 1..3 nên phải bị từ chối trước khi gọi DFS. Ca kiểm đạt PASS khi nhận ValueError đúng dự kiến, không phải khi thuật toán chấp nhận đỉnh 0.</w:t>
          </w:r>
        </w:sdtContent>
      </w:sdt>
    </w:p>
    <w:p w14:paraId="6685110E">
      <w:pPr>
        <w:pStyle w:val="3"/>
      </w:pPr>
      <w:bookmarkStart w:id="50" w:name="_Toc243125637"/>
      <w:r>
        <w:t>4.7. Kết quả toàn bộ kiểm thử</w:t>
      </w:r>
      <w:bookmarkEnd w:id="50"/>
    </w:p>
    <w:p w14:paraId="19EC38BB">
      <w:pPr>
        <w:pStyle w:val="169"/>
      </w:pPr>
      <w:r>
        <w:t>Chạy lại một lần toàn bộ &gt;=12 ca kiểm thử độc lập; ghi số ca PASS, FAIL và số assert riêng nếu có. Chèn A09; liên hệ với Bảng 4.3, chỉ rõ lỗi còn lại thay vì tự kết luận đạt toàn bộ.</w:t>
      </w:r>
    </w:p>
    <w:p w14:paraId="16490DF7">
      <w:pPr>
        <w:pStyle w:val="169"/>
        <w:spacing w:before="0" w:after="100" w:line="269" w:lineRule="auto"/>
        <w:ind w:firstLine="0"/>
        <w:jc w:val="left"/>
      </w:pPr>
      <w:sdt>
        <w:sdtPr>
          <w:alias w:val="VIẾT NỘI DUNG CỦA SINH VIÊN TẠI ĐÂY"/>
          <w:tag w:val="SV_0302"/>
          <w:id w:val="700302"/>
          <w:text w:multiLine="1"/>
        </w:sdtPr>
        <w:sdtContent>
          <w:r>
            <w:rPr>
              <w:sz w:val="24"/>
            </w:rPr>
            <w:t>Lệnh: python test/run_tests.py --out docs/ket_qua_kiem_tra/kiem_thu_may_ca_nhan.json</w:t>
          </w:r>
          <w:r>
            <w:rPr>
              <w:sz w:val="24"/>
            </w:rPr>
            <w:br w:type="textWrapping"/>
          </w:r>
          <w:r>
            <w:rPr>
              <w:sz w:val="24"/>
            </w:rPr>
            <w:t>Máy cá nhân: Python 3.14.5; 22/22 ca PASS, 0 FAIL, 234 phép kiểm.</w:t>
          </w:r>
          <w:r>
            <w:rPr>
              <w:sz w:val="24"/>
            </w:rPr>
            <w:br w:type="textWrapping"/>
          </w:r>
          <w:r>
            <w:rPr>
              <w:sz w:val="24"/>
            </w:rPr>
            <w:t>SHA-256 của src/dfs.py trong log khớp tệp mã đính kèm.</w:t>
          </w:r>
        </w:sdtContent>
      </w:sdt>
    </w:p>
    <w:p>
      <w:pPr>
        <w:keepNext/>
        <w:jc w:val="center"/>
      </w:pPr>
      <w:r>
        <w:drawing>
          <wp:inline xmlns:a="http://schemas.openxmlformats.org/drawingml/2006/main" xmlns:pic="http://schemas.openxmlformats.org/drawingml/2006/picture">
            <wp:extent cx="5577840" cy="313662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3136625"/>
                    </a:xfrm>
                    <a:prstGeom prst="rect"/>
                  </pic:spPr>
                </pic:pic>
              </a:graphicData>
            </a:graphic>
          </wp:inline>
        </w:drawing>
      </w:r>
    </w:p>
    <w:p>
      <w:pPr>
        <w:keepNext/>
        <w:jc w:val="center"/>
      </w:pPr>
      <w:r>
        <w:drawing>
          <wp:inline xmlns:a="http://schemas.openxmlformats.org/drawingml/2006/main" xmlns:pic="http://schemas.openxmlformats.org/drawingml/2006/picture">
            <wp:extent cx="5577840" cy="313662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3136625"/>
                    </a:xfrm>
                    <a:prstGeom prst="rect"/>
                  </pic:spPr>
                </pic:pic>
              </a:graphicData>
            </a:graphic>
          </wp:inline>
        </w:drawing>
      </w:r>
    </w:p>
    <w:p w14:paraId="09093154">
      <w:pPr>
        <w:pStyle w:val="175"/>
        <w:keepNext/>
        <w:spacing w:before="80" w:after="100" w:line="269" w:lineRule="auto"/>
      </w:pPr>
      <w:bookmarkStart w:id="51" w:name="_Toc243125673"/>
      <w:r>
        <w:t xml:space="preserve">Hình 4.9 Tổng kết kiểm thử </w:t>
      </w:r>
      <w:sdt>
        <w:sdtPr>
          <w:alias w:val="MÃ CA HOẶC ĐỐI TƯỢNG"/>
          <w:tag w:val="SV_0304"/>
          <w:id w:val="700304"/>
          <w:text w:multiLine="1"/>
        </w:sdtPr>
        <w:sdtContent>
          <w:r>
            <w:t>TEST_ALL</w:t>
          </w:r>
        </w:sdtContent>
      </w:sdt>
      <w:bookmarkEnd w:id="51"/>
    </w:p>
    <w:p w14:paraId="40B61173">
      <w:pPr>
        <w:pStyle w:val="169"/>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Content>
          <w:r>
            <w:rPr>
              <w:sz w:val="24"/>
            </w:rPr>
            <w:t>Ảnh A09a.png và A09b.png là hai phần của lần chạy bộ kiểm trên máy cá nhân. Kết quả 22/22 PASS gồm cả ca input sai được từ chối đúng; 234 là số phép kiểm, không phải số ca độc lập. Log đầy đủ: docs/ket_qua_kiem_tra/kiem_thu_may_ca_nhan.json.</w:t>
          </w:r>
        </w:sdtContent>
      </w:sdt>
    </w:p>
    <w:p w14:paraId="23C83505">
      <w:pPr>
        <w:pStyle w:val="3"/>
      </w:pPr>
      <w:bookmarkStart w:id="52" w:name="_Toc243125638"/>
      <w:r>
        <w:t>4.8. Khảo sát ba quy mô hoặc ba cấu hình hợp lệ</w:t>
      </w:r>
      <w:bookmarkEnd w:id="52"/>
    </w:p>
    <w:p w14:paraId="52A6C081">
      <w:pPr>
        <w:pStyle w:val="4"/>
      </w:pPr>
      <w:r>
        <w:t>4.8.1. Dữ liệu và điều kiện khảo sát</w:t>
      </w:r>
    </w:p>
    <w:p w14:paraId="6233FDD6">
      <w:pPr>
        <w:pStyle w:val="169"/>
      </w:pPr>
      <w:r>
        <w:t>Định nghĩa ba quy mô hoặc cấu hình hợp lệ, cách tạo dữ liệu và phép toán đếm hoặc phần việc đo. Với thời gian, ghi đủ môi trường, làm nóng, số lần chạy và cách tổng hợp.</w:t>
      </w:r>
    </w:p>
    <w:p w14:paraId="7F9DE6EF">
      <w:pPr>
        <w:pStyle w:val="169"/>
        <w:spacing w:before="0" w:after="100" w:line="269" w:lineRule="auto"/>
        <w:ind w:firstLine="0"/>
        <w:jc w:val="left"/>
      </w:pPr>
      <w:sdt>
        <w:sdtPr>
          <w:alias w:val="VIẾT VÀ XÓA CÂU HƯỚNG DẪN KHI HOÀN THIỆN"/>
          <w:tag w:val="SV_0306"/>
          <w:id w:val="700306"/>
          <w:text w:multiLine="1"/>
        </w:sdtPr>
        <w:sdtContent>
          <w:r>
            <w:rPr>
              <w:sz w:val="24"/>
            </w:rPr>
            <w:t>Q1,Q2,Q3 là đường đi n=5,20,50 với cạnh (i,i+1), nguồn 1. Tắt trace; đếm số đỉnh thăm, mục kề xét và độ sâu đệ quy.</w:t>
          </w:r>
        </w:sdtContent>
      </w:sdt>
    </w:p>
    <w:p w14:paraId="67B16A1D">
      <w:pPr>
        <w:pStyle w:val="4"/>
      </w:pPr>
      <w:r>
        <w:t>4.8.2. Kết quả và giới hạn nhận xét</w:t>
      </w:r>
    </w:p>
    <w:p w14:paraId="1C40CE27">
      <w:pPr>
        <w:pStyle w:val="169"/>
      </w:pPr>
      <w:r>
        <w:t>Điền số liệu thật, nhận xét xu hướng so với phân tích; giải thích điểm khác do dữ liệu đầu vào. Không kết luận vượt bằng chứng.</w:t>
      </w:r>
    </w:p>
    <w:p w14:paraId="7D316C0E">
      <w:pPr>
        <w:pStyle w:val="169"/>
        <w:spacing w:before="0" w:after="100" w:line="269" w:lineRule="auto"/>
        <w:ind w:firstLine="0"/>
        <w:jc w:val="left"/>
      </w:pPr>
      <w:sdt>
        <w:sdtPr>
          <w:alias w:val="VIẾT VÀ XÓA CÂU HƯỚNG DẪN KHI HOÀN THIỆN"/>
          <w:tag w:val="SV_0307"/>
          <w:id w:val="700307"/>
          <w:text w:multiLine="1"/>
        </w:sdtPr>
        <w:sdtContent>
          <w:r>
            <w:rPr>
              <w:sz w:val="24"/>
            </w:rPr>
            <w:t>Lệnh khảo sát: python survey.py. Với mỗi n=5,20,50, dựng đường đi có cạnh (i,i+1), 1≤i&lt;n, nguồn s=1 và tắt trace. Mỗi đỉnh được thăm một lần; mỗi cạnh có hai mục kề nên số mục xét lần lượt 8,38,98 và độ sâu lần lượt 5,20,50. Phép đếm chỉ bao gồm sự kiện trong DFS, không gồm tạo cạnh, sort hoặc in. Số liệu này kiểm tính nhất quán của bộ đếm với cấu trúc đường đi, không thay chứng minh độ phức tạp.</w:t>
          </w:r>
        </w:sdtContent>
      </w:sdt>
    </w:p>
    <w:p w14:paraId="6C0B56A2">
      <w:pPr>
        <w:pStyle w:val="169"/>
        <w:spacing w:before="0" w:line="269" w:lineRule="auto"/>
        <w:ind w:firstLine="0"/>
        <w:jc w:val="left"/>
      </w:pPr>
    </w:p>
    <w:p w14:paraId="0A07874E">
      <w:pPr>
        <w:pStyle w:val="174"/>
        <w:spacing w:before="0" w:after="100" w:line="269" w:lineRule="auto"/>
        <w:jc w:val="left"/>
      </w:pPr>
      <w:bookmarkStart w:id="53" w:name="_Toc243125661"/>
      <w:r>
        <w:t>Bảng 4.4 Khảo sát Q1 Q2 Q3</w:t>
      </w:r>
      <w:bookmarkEnd w:id="53"/>
    </w:p>
    <w:p w14:paraId="5DDE77F4">
      <w:pPr>
        <w:pStyle w:val="169"/>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624"/>
        <w:gridCol w:w="2665"/>
        <w:gridCol w:w="2041"/>
        <w:gridCol w:w="1928"/>
        <w:gridCol w:w="1814"/>
      </w:tblGrid>
      <w:tr w14:paraId="0A886D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624" w:type="dxa"/>
            <w:shd w:val="clear" w:color="auto" w:fill="E8EBEF"/>
            <w:vAlign w:val="center"/>
          </w:tcPr>
          <w:p w14:paraId="3AACA375">
            <w:pPr>
              <w:spacing w:after="60" w:line="259" w:lineRule="auto"/>
              <w:jc w:val="center"/>
            </w:pPr>
            <w:r>
              <w:rPr>
                <w:b/>
                <w:sz w:val="22"/>
              </w:rPr>
              <w:t>Bộ</w:t>
            </w:r>
          </w:p>
        </w:tc>
        <w:tc>
          <w:tcPr>
            <w:tcW w:w="2665" w:type="dxa"/>
            <w:shd w:val="clear" w:color="auto" w:fill="E8EBEF"/>
            <w:vAlign w:val="center"/>
          </w:tcPr>
          <w:p w14:paraId="0C0794DA">
            <w:pPr>
              <w:spacing w:after="60" w:line="259" w:lineRule="auto"/>
            </w:pPr>
            <w:r>
              <w:rPr>
                <w:b/>
                <w:sz w:val="22"/>
              </w:rPr>
              <w:t>Quy mô hoặc cấu hình và input</w:t>
            </w:r>
          </w:p>
        </w:tc>
        <w:tc>
          <w:tcPr>
            <w:tcW w:w="2041" w:type="dxa"/>
            <w:shd w:val="clear" w:color="auto" w:fill="E8EBEF"/>
            <w:vAlign w:val="center"/>
          </w:tcPr>
          <w:p w14:paraId="19E61E67">
            <w:pPr>
              <w:spacing w:after="60" w:line="259" w:lineRule="auto"/>
            </w:pPr>
            <w:r>
              <w:rPr>
                <w:b/>
                <w:sz w:val="22"/>
              </w:rPr>
              <w:t>Yếu tố thay đổi</w:t>
            </w:r>
          </w:p>
        </w:tc>
        <w:tc>
          <w:tcPr>
            <w:tcW w:w="1928" w:type="dxa"/>
            <w:shd w:val="clear" w:color="auto" w:fill="E8EBEF"/>
            <w:vAlign w:val="center"/>
          </w:tcPr>
          <w:p w14:paraId="2C291988">
            <w:pPr>
              <w:spacing w:after="60" w:line="259" w:lineRule="auto"/>
            </w:pPr>
            <w:r>
              <w:rPr>
                <w:b/>
                <w:sz w:val="22"/>
              </w:rPr>
              <w:t>Phép đếm hoặc số đo</w:t>
            </w:r>
          </w:p>
        </w:tc>
        <w:tc>
          <w:tcPr>
            <w:tcW w:w="1814" w:type="dxa"/>
            <w:shd w:val="clear" w:color="auto" w:fill="E8EBEF"/>
            <w:vAlign w:val="center"/>
          </w:tcPr>
          <w:p w14:paraId="3FC52E27">
            <w:pPr>
              <w:spacing w:after="60" w:line="259" w:lineRule="auto"/>
            </w:pPr>
            <w:r>
              <w:rPr>
                <w:b/>
                <w:sz w:val="22"/>
              </w:rPr>
              <w:t>Bộ nhớ và nhận xét</w:t>
            </w:r>
          </w:p>
        </w:tc>
      </w:tr>
      <w:tr w14:paraId="4686DB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2ED9DD17">
            <w:pPr>
              <w:spacing w:after="60" w:line="259" w:lineRule="auto"/>
              <w:jc w:val="center"/>
            </w:pPr>
            <w:r>
              <w:rPr>
                <w:sz w:val="22"/>
              </w:rPr>
              <w:t>Q1</w:t>
            </w:r>
          </w:p>
        </w:tc>
        <w:tc>
          <w:tcPr>
            <w:tcW w:w="2665" w:type="dxa"/>
            <w:vAlign w:val="center"/>
          </w:tcPr>
          <w:p w14:paraId="77037892">
            <w:pPr>
              <w:spacing w:after="60" w:line="259" w:lineRule="auto"/>
            </w:pPr>
            <w:sdt>
              <w:sdtPr>
                <w:alias w:val="INPUT HOẶC CÁCH TẠO"/>
                <w:tag w:val="SV_0308"/>
                <w:id w:val="700308"/>
                <w:text w:multiLine="1"/>
              </w:sdtPr>
              <w:sdtContent>
                <w:r>
                  <w:rPr>
                    <w:sz w:val="22"/>
                  </w:rPr>
                  <w:t>n=5; đường đi, m=4,s=1</w:t>
                </w:r>
              </w:sdtContent>
            </w:sdt>
          </w:p>
        </w:tc>
        <w:tc>
          <w:tcPr>
            <w:tcW w:w="2041" w:type="dxa"/>
            <w:vAlign w:val="center"/>
          </w:tcPr>
          <w:p w14:paraId="5B35623D">
            <w:pPr>
              <w:spacing w:after="60" w:line="259" w:lineRule="auto"/>
            </w:pPr>
            <w:sdt>
              <w:sdtPr>
                <w:alias w:val="THAM SỐ VÀ MIỀN HỢP LỆ"/>
                <w:tag w:val="SV_0309"/>
                <w:id w:val="700309"/>
                <w:text w:multiLine="1"/>
              </w:sdtPr>
              <w:sdtContent>
                <w:r>
                  <w:rPr>
                    <w:sz w:val="22"/>
                  </w:rPr>
                  <w:t>n</w:t>
                </w:r>
              </w:sdtContent>
            </w:sdt>
          </w:p>
        </w:tc>
        <w:tc>
          <w:tcPr>
            <w:tcW w:w="1928" w:type="dxa"/>
            <w:vAlign w:val="center"/>
          </w:tcPr>
          <w:p w14:paraId="2A0698E6">
            <w:pPr>
              <w:spacing w:after="60" w:line="259" w:lineRule="auto"/>
            </w:pPr>
            <w:sdt>
              <w:sdtPr>
                <w:alias w:val="SỐ LIỆU TỰ CHẠY VÀ ĐƠN VỊ"/>
                <w:tag w:val="SV_0310"/>
                <w:id w:val="700310"/>
                <w:text w:multiLine="1"/>
              </w:sdtPr>
              <w:sdtContent>
                <w:r>
                  <w:rPr>
                    <w:sz w:val="22"/>
                  </w:rPr>
                  <w:t>m=4; so_dinh_tham=5; so_lang_gien_xet=8; do_sau=5</w:t>
                </w:r>
              </w:sdtContent>
            </w:sdt>
          </w:p>
        </w:tc>
        <w:tc>
          <w:tcPr>
            <w:tcW w:w="1814" w:type="dxa"/>
            <w:vAlign w:val="center"/>
          </w:tcPr>
          <w:p w14:paraId="5A24881E">
            <w:pPr>
              <w:spacing w:after="60" w:line="259" w:lineRule="auto"/>
            </w:pPr>
            <w:sdt>
              <w:sdtPr>
                <w:alias w:val="PHÂN TÍCH VÀ GIỚI HẠN"/>
                <w:tag w:val="SV_0311"/>
                <w:id w:val="700311"/>
                <w:text w:multiLine="1"/>
              </w:sdtPr>
              <w:sdtContent>
                <w:r>
                  <w:rPr>
                    <w:sz w:val="22"/>
                  </w:rPr>
                  <w:t>Tắt trace; xem phân tích 3.6</w:t>
                </w:r>
              </w:sdtContent>
            </w:sdt>
          </w:p>
        </w:tc>
      </w:tr>
      <w:tr w14:paraId="68CB21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3EA1F609">
            <w:pPr>
              <w:spacing w:after="60" w:line="259" w:lineRule="auto"/>
              <w:jc w:val="center"/>
            </w:pPr>
            <w:r>
              <w:rPr>
                <w:sz w:val="22"/>
              </w:rPr>
              <w:t>Q2</w:t>
            </w:r>
          </w:p>
        </w:tc>
        <w:tc>
          <w:tcPr>
            <w:tcW w:w="2665" w:type="dxa"/>
            <w:vAlign w:val="center"/>
          </w:tcPr>
          <w:p w14:paraId="66687F20">
            <w:pPr>
              <w:spacing w:after="60" w:line="259" w:lineRule="auto"/>
            </w:pPr>
            <w:sdt>
              <w:sdtPr>
                <w:alias w:val="INPUT HOẶC CÁCH TẠO"/>
                <w:tag w:val="SV_0312"/>
                <w:id w:val="700312"/>
                <w:text w:multiLine="1"/>
              </w:sdtPr>
              <w:sdtContent>
                <w:r>
                  <w:rPr>
                    <w:sz w:val="22"/>
                  </w:rPr>
                  <w:t>n=20; đường đi, m=19,s=1</w:t>
                </w:r>
              </w:sdtContent>
            </w:sdt>
          </w:p>
        </w:tc>
        <w:tc>
          <w:tcPr>
            <w:tcW w:w="2041" w:type="dxa"/>
            <w:vAlign w:val="center"/>
          </w:tcPr>
          <w:p w14:paraId="51E1CFE2">
            <w:pPr>
              <w:spacing w:after="60" w:line="259" w:lineRule="auto"/>
            </w:pPr>
            <w:sdt>
              <w:sdtPr>
                <w:alias w:val="THAM SỐ VÀ MIỀN HỢP LỆ"/>
                <w:tag w:val="SV_0313"/>
                <w:id w:val="700313"/>
                <w:text w:multiLine="1"/>
              </w:sdtPr>
              <w:sdtContent>
                <w:r>
                  <w:rPr>
                    <w:sz w:val="22"/>
                  </w:rPr>
                  <w:t>n</w:t>
                </w:r>
              </w:sdtContent>
            </w:sdt>
          </w:p>
        </w:tc>
        <w:tc>
          <w:tcPr>
            <w:tcW w:w="1928" w:type="dxa"/>
            <w:vAlign w:val="center"/>
          </w:tcPr>
          <w:p w14:paraId="5EF0E219">
            <w:pPr>
              <w:spacing w:after="60" w:line="259" w:lineRule="auto"/>
            </w:pPr>
            <w:sdt>
              <w:sdtPr>
                <w:alias w:val="SỐ LIỆU TỰ CHẠY VÀ ĐƠN VỊ"/>
                <w:tag w:val="SV_0314"/>
                <w:id w:val="700314"/>
                <w:text w:multiLine="1"/>
              </w:sdtPr>
              <w:sdtContent>
                <w:r>
                  <w:rPr>
                    <w:sz w:val="22"/>
                  </w:rPr>
                  <w:t>m=19; so_dinh_tham=20; so_lang_gien_xet=38; do_sau=20</w:t>
                </w:r>
              </w:sdtContent>
            </w:sdt>
          </w:p>
        </w:tc>
        <w:tc>
          <w:tcPr>
            <w:tcW w:w="1814" w:type="dxa"/>
            <w:vAlign w:val="center"/>
          </w:tcPr>
          <w:p w14:paraId="5A1EC07B">
            <w:pPr>
              <w:spacing w:after="60" w:line="259" w:lineRule="auto"/>
            </w:pPr>
            <w:sdt>
              <w:sdtPr>
                <w:alias w:val="PHÂN TÍCH VÀ GIỚI HẠN"/>
                <w:tag w:val="SV_0315"/>
                <w:id w:val="700315"/>
                <w:text w:multiLine="1"/>
              </w:sdtPr>
              <w:sdtContent>
                <w:r>
                  <w:rPr>
                    <w:sz w:val="22"/>
                  </w:rPr>
                  <w:t>Tắt trace; xem phân tích 3.6</w:t>
                </w:r>
              </w:sdtContent>
            </w:sdt>
          </w:p>
        </w:tc>
      </w:tr>
      <w:tr w14:paraId="0BC0F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53E42261">
            <w:pPr>
              <w:spacing w:after="60" w:line="259" w:lineRule="auto"/>
              <w:jc w:val="center"/>
            </w:pPr>
            <w:r>
              <w:rPr>
                <w:sz w:val="22"/>
              </w:rPr>
              <w:t>Q3</w:t>
            </w:r>
          </w:p>
        </w:tc>
        <w:tc>
          <w:tcPr>
            <w:tcW w:w="2665" w:type="dxa"/>
            <w:vAlign w:val="center"/>
          </w:tcPr>
          <w:p w14:paraId="7207CEE8">
            <w:pPr>
              <w:spacing w:after="60" w:line="259" w:lineRule="auto"/>
            </w:pPr>
            <w:sdt>
              <w:sdtPr>
                <w:alias w:val="INPUT HOẶC CÁCH TẠO"/>
                <w:tag w:val="SV_0316"/>
                <w:id w:val="700316"/>
                <w:text w:multiLine="1"/>
              </w:sdtPr>
              <w:sdtContent>
                <w:r>
                  <w:rPr>
                    <w:sz w:val="22"/>
                  </w:rPr>
                  <w:t>n=50; đường đi, m=49,s=1</w:t>
                </w:r>
              </w:sdtContent>
            </w:sdt>
          </w:p>
        </w:tc>
        <w:tc>
          <w:tcPr>
            <w:tcW w:w="2041" w:type="dxa"/>
            <w:vAlign w:val="center"/>
          </w:tcPr>
          <w:p w14:paraId="30999B29">
            <w:pPr>
              <w:spacing w:after="60" w:line="259" w:lineRule="auto"/>
            </w:pPr>
            <w:sdt>
              <w:sdtPr>
                <w:alias w:val="THAM SỐ VÀ MIỀN HỢP LỆ"/>
                <w:tag w:val="SV_0317"/>
                <w:id w:val="700317"/>
                <w:text w:multiLine="1"/>
              </w:sdtPr>
              <w:sdtContent>
                <w:r>
                  <w:rPr>
                    <w:sz w:val="22"/>
                  </w:rPr>
                  <w:t>n</w:t>
                </w:r>
              </w:sdtContent>
            </w:sdt>
          </w:p>
        </w:tc>
        <w:tc>
          <w:tcPr>
            <w:tcW w:w="1928" w:type="dxa"/>
            <w:vAlign w:val="center"/>
          </w:tcPr>
          <w:p w14:paraId="0FE2378F">
            <w:pPr>
              <w:spacing w:after="60" w:line="259" w:lineRule="auto"/>
            </w:pPr>
            <w:sdt>
              <w:sdtPr>
                <w:alias w:val="SỐ LIỆU TỰ CHẠY VÀ ĐƠN VỊ"/>
                <w:tag w:val="SV_0318"/>
                <w:id w:val="700318"/>
                <w:text w:multiLine="1"/>
              </w:sdtPr>
              <w:sdtContent>
                <w:r>
                  <w:rPr>
                    <w:sz w:val="22"/>
                  </w:rPr>
                  <w:t>m=49; so_dinh_tham=50; so_lang_gien_xet=98; do_sau=50</w:t>
                </w:r>
              </w:sdtContent>
            </w:sdt>
          </w:p>
        </w:tc>
        <w:tc>
          <w:tcPr>
            <w:tcW w:w="1814" w:type="dxa"/>
            <w:vAlign w:val="center"/>
          </w:tcPr>
          <w:p w14:paraId="747A1D3F">
            <w:pPr>
              <w:spacing w:after="60" w:line="259" w:lineRule="auto"/>
            </w:pPr>
            <w:sdt>
              <w:sdtPr>
                <w:alias w:val="PHÂN TÍCH VÀ GIỚI HẠN"/>
                <w:tag w:val="SV_0319"/>
                <w:id w:val="700319"/>
                <w:text w:multiLine="1"/>
              </w:sdtPr>
              <w:sdtContent>
                <w:r>
                  <w:rPr>
                    <w:sz w:val="22"/>
                  </w:rPr>
                  <w:t>Tắt trace; xem phân tích 3.6</w:t>
                </w:r>
              </w:sdtContent>
            </w:sdt>
          </w:p>
        </w:tc>
      </w:tr>
    </w:tbl>
    <w:p w14:paraId="040AE455">
      <w:pPr>
        <w:pStyle w:val="169"/>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30E643D5">
      <w:pPr>
        <w:pStyle w:val="169"/>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0CC509A4">
      <w:pPr>
        <w:pStyle w:val="3"/>
        <w:pageBreakBefore/>
        <w:spacing w:before="0" w:after="100" w:line="269" w:lineRule="auto"/>
        <w:ind w:firstLine="0"/>
        <w:jc w:val="center"/>
      </w:pPr>
      <w:bookmarkStart w:id="54" w:name="_Toc243125639"/>
      <w:r>
        <w:t>4.9. GitHub và chạy lại từ bản clone sạch</w:t>
      </w:r>
      <w:bookmarkEnd w:id="54"/>
    </w:p>
    <w:p w14:paraId="7E0F8216">
      <w:pPr>
        <w:pStyle w:val="4"/>
      </w:pPr>
      <w:r>
        <w:t>4.9.1. Phiên bản có thể đối chiếu</w:t>
      </w:r>
    </w:p>
    <w:p w14:paraId="33FE77F6">
      <w:pPr>
        <w:pStyle w:val="169"/>
      </w:pPr>
      <w:r>
        <w:t>Ghi URL repo, SHA chạy C và permalink hàm chính/test tại C. SHA nộp S ghi trong ThongTinNop.txt nộp rời. Nếu mã/test/input đổi sau C thì chạy lại phần chịu ảnh hưởng.</w:t>
      </w:r>
    </w:p>
    <w:p w14:paraId="444CD67C">
      <w:pPr>
        <w:pStyle w:val="169"/>
        <w:spacing w:before="0" w:after="100" w:line="269" w:lineRule="auto"/>
        <w:ind w:firstLine="0"/>
        <w:jc w:val="left"/>
      </w:pPr>
      <w:sdt>
        <w:sdtPr>
          <w:alias w:val="VIẾT NỘI DUNG CỦA SINH VIÊN TẠI ĐÂY"/>
          <w:tag w:val="SV_0320"/>
          <w:id w:val="700320"/>
          <w:text w:multiLine="1"/>
        </w:sdtPr>
        <w:sdtContent>
          <w:r>
            <w:rPr>
              <w:sz w:val="24"/>
            </w:rPr>
            <w:t>URL repo: https://github.com/N24DCDT088LeHoangDucThinh/N24DCDT088_DT073_LeHoangDucThinh</w:t>
            <w:br/>
            <w:t>SHA C theo ảnh clone A10a: 0347b0a26d4137b2efe6a4a37920262f9d85091b</w:t>
            <w:br/>
            <w:t>Permalink thuật toán: https://github.com/N24DCDT088LeHoangDucThinh/N24DCDT088_DT073_LeHoangDucThinh/blob/0347b0a26d4137b2efe6a4a37920262f9d85091b/src/dfs.py</w:t>
            <w:br/>
            <w:t>Permalink kiểm thử: https://github.com/N24DCDT088LeHoangDucThinh/N24DCDT088_DT073_LeHoangDucThinh/blob/0347b0a26d4137b2efe6a4a37920262f9d85091b/test/run_tests.py</w:t>
          </w:r>
          <w:r>
            <w:rPr>
              <w:sz w:val="24"/>
            </w:rPr>
          </w:r>
          <w:r>
            <w:rPr>
              <w:sz w:val="24"/>
            </w:rPr>
            <w:t/>
          </w:r>
          <w:r>
            <w:rPr>
              <w:sz w:val="24"/>
            </w:rPr>
          </w:r>
          <w:r>
            <w:rPr>
              <w:sz w:val="24"/>
            </w:rPr>
            <w:t/>
          </w:r>
        </w:sdtContent>
      </w:sdt>
    </w:p>
    <w:p w14:paraId="52CD1CC7">
      <w:pPr>
        <w:pStyle w:val="174"/>
        <w:spacing w:before="80" w:after="100" w:line="269" w:lineRule="auto"/>
      </w:pPr>
      <w:bookmarkStart w:id="55" w:name="_Toc243125662"/>
      <w:r>
        <w:t>Bảng 4.5 Kho mã và phiên bản có thể kiểm lại</w:t>
      </w:r>
      <w:bookmarkEnd w:id="55"/>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w14:paraId="1D4218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21D5CDF2">
            <w:pPr>
              <w:spacing w:after="40" w:line="252" w:lineRule="auto"/>
            </w:pPr>
            <w:r>
              <w:rPr>
                <w:b/>
                <w:sz w:val="23"/>
              </w:rPr>
              <w:t>Thông tin</w:t>
            </w:r>
          </w:p>
        </w:tc>
        <w:tc>
          <w:tcPr>
            <w:tcW w:w="6236" w:type="dxa"/>
            <w:shd w:val="clear" w:color="auto" w:fill="E8EBEF"/>
            <w:vAlign w:val="center"/>
          </w:tcPr>
          <w:p w14:paraId="224A739D">
            <w:pPr>
              <w:spacing w:after="40" w:line="252" w:lineRule="auto"/>
            </w:pPr>
            <w:r>
              <w:rPr>
                <w:b/>
                <w:sz w:val="23"/>
              </w:rPr>
              <w:t>Giá trị thật phải điền</w:t>
            </w:r>
          </w:p>
        </w:tc>
      </w:tr>
      <w:tr w14:paraId="4DD679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0BB068B1">
            <w:pPr>
              <w:spacing w:after="40" w:line="252" w:lineRule="auto"/>
            </w:pPr>
            <w:r>
              <w:rPr>
                <w:sz w:val="23"/>
              </w:rPr>
              <w:t>URL repo</w:t>
            </w:r>
          </w:p>
        </w:tc>
        <w:tc>
          <w:tcPr>
            <w:tcW w:w="6236" w:type="dxa"/>
            <w:vAlign w:val="center"/>
          </w:tcPr>
          <w:p w14:paraId="09AD0647">
            <w:pPr>
              <w:spacing w:after="40" w:line="252" w:lineRule="auto"/>
            </w:pPr>
            <w:sdt>
              <w:sdtPr>
                <w:alias w:val="URL GitHub truy cập được"/>
                <w:tag w:val="SV_0321"/>
                <w:id w:val="700321"/>
                <w:text w:multiLine="1"/>
              </w:sdtPr>
              <w:sdtContent>
                <w:r>
                  <w:rPr>
                    <w:sz w:val="23"/>
                  </w:rPr>
                  <w:t>https://github.com/N24DCDT088LeHoangDucThinh/N24DCDT088_DT073_LeHoangDucThinh</w:t>
                </w:r>
              </w:sdtContent>
            </w:sdt>
          </w:p>
        </w:tc>
      </w:tr>
      <w:tr w14:paraId="745C4D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7F4AE8F">
            <w:pPr>
              <w:spacing w:after="40" w:line="252" w:lineRule="auto"/>
            </w:pPr>
            <w:r>
              <w:rPr>
                <w:sz w:val="23"/>
              </w:rPr>
              <w:t>Full SHA chạy ảnh C</w:t>
            </w:r>
          </w:p>
        </w:tc>
        <w:tc>
          <w:tcPr>
            <w:tcW w:w="6236" w:type="dxa"/>
            <w:vAlign w:val="center"/>
          </w:tcPr>
          <w:p w14:paraId="40D988A7">
            <w:pPr>
              <w:spacing w:after="40" w:line="252" w:lineRule="auto"/>
            </w:pPr>
            <w:sdt>
              <w:sdtPr>
                <w:alias w:val="Mã đầy đủ"/>
                <w:tag w:val="SV_0322"/>
                <w:id w:val="700322"/>
                <w:text w:multiLine="1"/>
              </w:sdtPr>
              <w:sdtContent>
                <w:r>
                  <w:rPr>
                    <w:sz w:val="23"/>
                  </w:rPr>
                  <w:t>0347b0a26d4137b2efe6a4a37920262f9d85091b</w:t>
                </w:r>
              </w:sdtContent>
            </w:sdt>
          </w:p>
        </w:tc>
      </w:tr>
      <w:tr w14:paraId="62E002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40E6CA0">
            <w:pPr>
              <w:spacing w:after="40" w:line="252" w:lineRule="auto"/>
            </w:pPr>
            <w:r>
              <w:rPr>
                <w:sz w:val="23"/>
              </w:rPr>
              <w:t>SHA S ghi TXT nộp rời</w:t>
            </w:r>
          </w:p>
        </w:tc>
        <w:tc>
          <w:tcPr>
            <w:tcW w:w="6236" w:type="dxa"/>
            <w:vAlign w:val="center"/>
          </w:tcPr>
          <w:p w14:paraId="0869EE1A">
            <w:pPr>
              <w:spacing w:after="40" w:line="252" w:lineRule="auto"/>
            </w:pPr>
            <w:sdt>
              <w:sdtPr>
                <w:alias w:val="Xem ThongTinNop.txt nộp kèm"/>
                <w:tag w:val="SV_0323"/>
                <w:id w:val="700323"/>
                <w:text w:multiLine="1"/>
              </w:sdtPr>
              <w:sdtContent>
                <w:r>
                  <w:rPr>
                    <w:sz w:val="23"/>
                  </w:rPr>
                  <w:t>Chưa chốt S; bổ sung vào TXT sau khi cập nhật kho và clone chạy lại.</w:t>
                </w:r>
              </w:sdtContent>
            </w:sdt>
          </w:p>
        </w:tc>
      </w:tr>
      <w:tr w14:paraId="19BB75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46DA7A3A">
            <w:pPr>
              <w:spacing w:after="40" w:line="252" w:lineRule="auto"/>
            </w:pPr>
            <w:r>
              <w:rPr>
                <w:sz w:val="23"/>
              </w:rPr>
              <w:t>Permalink hàm chính</w:t>
            </w:r>
          </w:p>
        </w:tc>
        <w:tc>
          <w:tcPr>
            <w:tcW w:w="6236" w:type="dxa"/>
            <w:vAlign w:val="center"/>
          </w:tcPr>
          <w:p w14:paraId="468FE7C6">
            <w:pPr>
              <w:spacing w:after="40" w:line="252" w:lineRule="auto"/>
            </w:pPr>
            <w:sdt>
              <w:sdtPr>
                <w:alias w:val="URL /blob/&lt;C&gt;/&lt;tệp&gt;"/>
                <w:tag w:val="SV_0324"/>
                <w:id w:val="700324"/>
                <w:text w:multiLine="1"/>
              </w:sdtPr>
              <w:sdtContent>
                <w:r>
                  <w:rPr>
                    <w:sz w:val="23"/>
                  </w:rPr>
                  <w:t>https://github.com/N24DCDT088LeHoangDucThinh/N24DCDT088_DT073_LeHoangDucThinh/blob/0347b0a26d4137b2efe6a4a37920262f9d85091b/src/dfs.py</w:t>
                </w:r>
              </w:sdtContent>
            </w:sdt>
          </w:p>
        </w:tc>
      </w:tr>
      <w:tr w14:paraId="486364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4799FEF6">
            <w:pPr>
              <w:spacing w:after="40" w:line="252" w:lineRule="auto"/>
            </w:pPr>
            <w:r>
              <w:rPr>
                <w:sz w:val="23"/>
              </w:rPr>
              <w:t>Mã/kiểm thử giữa C và S</w:t>
            </w:r>
          </w:p>
        </w:tc>
        <w:tc>
          <w:tcPr>
            <w:tcW w:w="6236" w:type="dxa"/>
            <w:vAlign w:val="center"/>
          </w:tcPr>
          <w:p w14:paraId="79D7018D">
            <w:pPr>
              <w:spacing w:after="40" w:line="252" w:lineRule="auto"/>
            </w:pPr>
            <w:sdt>
              <w:sdtPr>
                <w:alias w:val="Giống nhau hoặc nêu phần đã chạy lại"/>
                <w:tag w:val="SV_0325"/>
                <w:id w:val="700325"/>
                <w:text w:multiLine="1"/>
              </w:sdtPr>
              <w:sdtContent>
                <w:r>
                  <w:rPr>
                    <w:sz w:val="23"/>
                  </w:rPr>
                  <w:t>A10a/A10b xác nhận clone C chạy hai ví dụ và toàn bộ test thành công. Nếu mã, test hoặc input đổi sau C thì chạy lại phần chịu ảnh hưởng trước khi chốt S.</w:t>
                </w:r>
              </w:sdtContent>
            </w:sdt>
          </w:p>
        </w:tc>
      </w:tr>
      <w:tr w14:paraId="524A25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28107A26">
            <w:pPr>
              <w:spacing w:after="40" w:line="252" w:lineRule="auto"/>
            </w:pPr>
            <w:r>
              <w:rPr>
                <w:sz w:val="23"/>
              </w:rPr>
              <w:t>Lệnh chạy lại</w:t>
            </w:r>
          </w:p>
        </w:tc>
        <w:tc>
          <w:tcPr>
            <w:tcW w:w="6236" w:type="dxa"/>
            <w:vAlign w:val="center"/>
          </w:tcPr>
          <w:p w14:paraId="1B2AC166">
            <w:pPr>
              <w:spacing w:after="40" w:line="252" w:lineRule="auto"/>
            </w:pPr>
            <w:sdt>
              <w:sdtPr>
                <w:alias w:val="Đúng lệnh README"/>
                <w:tag w:val="SV_0326"/>
                <w:id w:val="700326"/>
                <w:text w:multiLine="1"/>
              </w:sdtPr>
              <w:sdtContent>
                <w:r>
                  <w:rPr>
                    <w:sz w:val="23"/>
                  </w:rPr>
                  <w:t>python demo.py --example 1</w:t>
                </w:r>
                <w:r>
                  <w:rPr>
                    <w:sz w:val="23"/>
                  </w:rPr>
                  <w:br w:type="textWrapping"/>
                </w:r>
                <w:r>
                  <w:rPr>
                    <w:sz w:val="23"/>
                  </w:rPr>
                  <w:t>python demo.py --example 2</w:t>
                </w:r>
                <w:r>
                  <w:rPr>
                    <w:sz w:val="23"/>
                  </w:rPr>
                  <w:br w:type="textWrapping"/>
                </w:r>
                <w:r>
                  <w:rPr>
                    <w:sz w:val="23"/>
                  </w:rPr>
                  <w:t>python test/run_tests.py</w:t>
                </w:r>
              </w:sdtContent>
            </w:sdt>
          </w:p>
        </w:tc>
      </w:tr>
    </w:tbl>
    <w:p w14:paraId="018873A6">
      <w:pPr>
        <w:pStyle w:val="4"/>
      </w:pPr>
      <w:r>
        <w:t>4.9.2. Clone sạch và tái hiện kết quả</w:t>
      </w:r>
    </w:p>
    <w:p w14:paraId="6AC95B61">
      <w:pPr>
        <w:pStyle w:val="169"/>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49C37B4B">
      <w:pPr>
        <w:pStyle w:val="169"/>
        <w:spacing w:before="0" w:after="100" w:line="269" w:lineRule="auto"/>
        <w:ind w:firstLine="0"/>
        <w:jc w:val="left"/>
      </w:pPr>
      <w:sdt>
        <w:sdtPr>
          <w:alias w:val="VIẾT NỘI DUNG CỦA SINH VIÊN TẠI ĐÂY"/>
          <w:tag w:val="SV_0327"/>
          <w:id w:val="700327"/>
          <w:text w:multiLine="1"/>
        </w:sdtPr>
        <w:sdtContent>
          <w:r>
            <w:rPr>
              <w:sz w:val="24"/>
            </w:rPr>
            <w:t>Ảnh A10a/A10b: clone vào Thinh_Clone_Cuoi; HEAD=0347b0a26d4137b2efe6a4a37920262f9d85091b; Python 3.14.5. VD01 có thứ tự [1,2,4,3]; VD02 có thứ tự [2,1,3]. Bộ kiểm thử đạt 22/22 PASS, 0 FAIL, 234 phép kiểm.</w:t>
          </w:r>
        </w:sdtContent>
      </w:sdt>
    </w:p>
    <w:p w14:paraId="6B5DD691">
      <w:pPr>
        <w:pStyle w:val="169"/>
        <w:spacing w:before="0" w:line="269" w:lineRule="auto"/>
        <w:ind w:firstLine="0"/>
        <w:jc w:val="left"/>
      </w:pPr>
    </w:p>
    <w:p w14:paraId="09FD6F37">
      <w:pPr>
        <w:pStyle w:val="169"/>
        <w:spacing w:before="0" w:after="100" w:line="269" w:lineRule="auto"/>
        <w:ind w:firstLine="0"/>
        <w:jc w:val="left"/>
      </w:pPr>
      <w:r>
        <w:rPr>
          <w:sz w:val="24"/>
        </w:rPr>
        <w:t>Tăng trang nếu bảng hoặc ảnh khó đọc. Giữ SHA C trong báo cáo; S ghi TXT nộp rời. Không thu ảnh quá nhỏ.</w:t>
      </w:r>
    </w:p>
    <w:p>
      <w:pPr>
        <w:keepNext/>
        <w:jc w:val="center"/>
      </w:pPr>
      <w:r>
        <w:drawing>
          <wp:inline xmlns:a="http://schemas.openxmlformats.org/drawingml/2006/main" xmlns:pic="http://schemas.openxmlformats.org/drawingml/2006/picture">
            <wp:extent cx="5577840" cy="313662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3136625"/>
                    </a:xfrm>
                    <a:prstGeom prst="rect"/>
                  </pic:spPr>
                </pic:pic>
              </a:graphicData>
            </a:graphic>
          </wp:inline>
        </w:drawing>
      </w:r>
    </w:p>
    <w:p>
      <w:pPr>
        <w:keepNext/>
        <w:jc w:val="center"/>
      </w:pPr>
      <w:r>
        <w:drawing>
          <wp:inline xmlns:a="http://schemas.openxmlformats.org/drawingml/2006/main" xmlns:pic="http://schemas.openxmlformats.org/drawingml/2006/picture">
            <wp:extent cx="5577840" cy="316302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77840" cy="3163025"/>
                    </a:xfrm>
                    <a:prstGeom prst="rect"/>
                  </pic:spPr>
                </pic:pic>
              </a:graphicData>
            </a:graphic>
          </wp:inline>
        </w:drawing>
      </w:r>
    </w:p>
    <w:p w14:paraId="6F1BC99E">
      <w:pPr>
        <w:pStyle w:val="175"/>
        <w:keepNext/>
        <w:spacing w:before="80" w:after="100" w:line="269" w:lineRule="auto"/>
      </w:pPr>
      <w:bookmarkStart w:id="56" w:name="_Toc243125674"/>
      <w:r>
        <w:t xml:space="preserve">Hình 4.10 Clone sạch và chạy lại </w:t>
      </w:r>
      <w:sdt>
        <w:sdtPr>
          <w:alias w:val="MÃ CA HOẶC ĐỐI TƯỢNG"/>
          <w:tag w:val="SV_0329"/>
          <w:id w:val="700329"/>
          <w:text w:multiLine="1"/>
        </w:sdtPr>
        <w:sdtContent>
          <w:r>
            <w:t>CLONE</w:t>
          </w:r>
        </w:sdtContent>
      </w:sdt>
      <w:bookmarkEnd w:id="56"/>
    </w:p>
    <w:p w14:paraId="18129F32">
      <w:pPr>
        <w:pStyle w:val="169"/>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Content>
          <w:r>
            <w:rPr>
              <w:sz w:val="24"/>
            </w:rPr>
            <w:t>Ảnh: docs/anh_ket_qua/A10a.png và A10b.png. VD01 có thứ tự [1,2,4,3]; VD02 có thứ tự [2,1,3]; 22/22 PASS, 234 phép kiểm. Lỗi thiếu src của lần clone trước đã được khắc phục bằng cấu trúc đầy đủ.</w:t>
          </w:r>
        </w:sdtContent>
      </w:sdt>
    </w:p>
    <w:p w14:paraId="1D72111D">
      <w:pPr>
        <w:pStyle w:val="4"/>
      </w:pPr>
      <w:r>
        <w:t>4.9.3. Bằng chứng kho GitHub thật</w:t>
      </w:r>
    </w:p>
    <w:p>
      <w:pPr>
        <w:keepNext/>
        <w:jc w:val="center"/>
      </w:pPr>
      <w:r>
        <w:drawing>
          <wp:inline xmlns:a="http://schemas.openxmlformats.org/drawingml/2006/main" xmlns:pic="http://schemas.openxmlformats.org/drawingml/2006/picture">
            <wp:extent cx="5577840" cy="313662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7840" cy="3136625"/>
                    </a:xfrm>
                    <a:prstGeom prst="rect"/>
                  </pic:spPr>
                </pic:pic>
              </a:graphicData>
            </a:graphic>
          </wp:inline>
        </w:drawing>
      </w:r>
    </w:p>
    <w:p w14:paraId="28FA2FDB">
      <w:pPr>
        <w:pStyle w:val="175"/>
        <w:keepNext/>
        <w:spacing w:before="80" w:after="100" w:line="269" w:lineRule="auto"/>
      </w:pPr>
      <w:bookmarkStart w:id="57" w:name="_Toc243125675"/>
      <w:r>
        <w:t xml:space="preserve">Hình 4.11 GitHub repo và commit </w:t>
      </w:r>
      <w:sdt>
        <w:sdtPr>
          <w:alias w:val="MÃ CA HOẶC ĐỐI TƯỢNG"/>
          <w:tag w:val="SV_0332"/>
          <w:id w:val="700332"/>
          <w:text w:multiLine="1"/>
        </w:sdtPr>
        <w:sdtContent>
          <w:r>
            <w:t>GITHUB</w:t>
          </w:r>
        </w:sdtContent>
      </w:sdt>
      <w:bookmarkEnd w:id="57"/>
    </w:p>
    <w:p w14:paraId="210AB4CF">
      <w:pPr>
        <w:pStyle w:val="169"/>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Content>
          <w:r>
            <w:rPr>
              <w:sz w:val="24"/>
            </w:rPr>
            <w:t>Ảnh A11: kho GitHub công khai, nhánh main, commit 0347b0a; thể hiện docs, inputs, src, test, README.md, demo.py và survey.py. Ảnh gốc: docs/anh_ket_qua/A11.png.</w:t>
          </w:r>
        </w:sdtContent>
      </w:sdt>
    </w:p>
    <w:p w14:paraId="32C73CC8">
      <w:pPr>
        <w:pStyle w:val="2"/>
        <w:keepNext w:val="0"/>
        <w:spacing w:before="0" w:after="320"/>
      </w:pPr>
      <w:bookmarkStart w:id="58" w:name="_Toc243125640"/>
      <w:r>
        <w:t>CHƯƠNG 5. KẾT LUẬN VÀ HƯỚNG PHÁT TRIỂN</w:t>
      </w:r>
      <w:bookmarkEnd w:id="58"/>
    </w:p>
    <w:p w14:paraId="2073A31B">
      <w:pPr>
        <w:pStyle w:val="3"/>
      </w:pPr>
      <w:bookmarkStart w:id="59" w:name="_Toc243125641"/>
      <w:r>
        <w:t>5.1. Mức hoàn thành so với phiếu</w:t>
      </w:r>
      <w:bookmarkEnd w:id="59"/>
    </w:p>
    <w:p w14:paraId="0F4507DC">
      <w:pPr>
        <w:pStyle w:val="169"/>
      </w:pPr>
      <w:r>
        <w:t>Đối chiếu từng mục tiêu Chương 1 với hàm đã cài, kết quả và bằng chứng. Ghi số ca thật, ca lỗi còn lại và khả năng clone chạy lại. Dẫn bảng/hình cụ thể, không chỉ viết đã hoàn thành tốt.</w:t>
      </w:r>
    </w:p>
    <w:p w14:paraId="664B31DD">
      <w:pPr>
        <w:pStyle w:val="169"/>
        <w:spacing w:before="0" w:after="100" w:line="269" w:lineRule="auto"/>
        <w:ind w:firstLine="0"/>
        <w:jc w:val="left"/>
      </w:pPr>
      <w:sdt>
        <w:sdtPr>
          <w:alias w:val="VIẾT NỘI DUNG CỦA SINH VIÊN TẠI ĐÂY"/>
          <w:tag w:val="SV_0334"/>
          <w:id w:val="700334"/>
          <w:text w:multiLine="1"/>
        </w:sdtPr>
        <w:sdtContent>
          <w:r>
            <w:rPr>
              <w:sz w:val="24"/>
            </w:rPr>
            <w:t>Đã cài đặt thuật toán, lập luận tính đúng, lần vết và khảo sát ba quy mô theo phiếu. Bộ kiểm thử có 22 ca độc lập, đạt 22/22 PASS với 234 phép kiểm. A10a/A10b xác nhận hai ví dụ và toàn bộ test chạy được từ clone sạch tại C; A11 ghi kho GitHub tương ứng. Bước chốt S và kiểm lại S được ghi trong TXT nộp rời.</w:t>
          </w:r>
        </w:sdtContent>
      </w:sdt>
    </w:p>
    <w:p w14:paraId="6DC4D08C">
      <w:pPr>
        <w:pStyle w:val="3"/>
      </w:pPr>
      <w:bookmarkStart w:id="60" w:name="_Toc243125642"/>
      <w:r>
        <w:t>5.2. Giới hạn và bài học</w:t>
      </w:r>
      <w:bookmarkEnd w:id="60"/>
    </w:p>
    <w:p w14:paraId="32818A8A">
      <w:pPr>
        <w:pStyle w:val="169"/>
      </w:pPr>
      <w:r>
        <w:t>Nêu miền dữ liệu, nhánh chưa hỗ trợ nếu có, giới hạn khảo sát và vấn đề đã gặp. Giải thích cách phát hiện/sửa một lỗi tiêu biểu bằng bảng lần vết hoặc test.</w:t>
      </w:r>
    </w:p>
    <w:p w14:paraId="2EAC9764">
      <w:pPr>
        <w:pStyle w:val="169"/>
        <w:spacing w:before="0" w:after="100" w:line="269" w:lineRule="auto"/>
        <w:ind w:firstLine="0"/>
        <w:jc w:val="left"/>
      </w:pPr>
      <w:sdt>
        <w:sdtPr>
          <w:alias w:val="VIẾT NỘI DUNG CỦA SINH VIÊN TẠI ĐÂY"/>
          <w:tag w:val="SV_0335"/>
          <w:id w:val="700335"/>
          <w:text w:multiLine="1"/>
        </w:sdtPr>
        <w:sdtContent>
          <w:r>
            <w:rPr>
              <w:sz w:val="24"/>
            </w:rPr>
            <w:t>Bản cài dành cho đồ thị vô hướng đơn, tối đa 100 đỉnh; không giải đồ thị có trọng số hoặc tự duyệt toàn bộ thành phần. Khi mở rộng tới đường đi rất dài, đệ quy có thể chạm giới hạn ngăn xếp. Điểm dễ sai là thời điểm đánh dấu, khởi tạo lại và bỏ qua chi phí sắp kề.</w:t>
          </w:r>
        </w:sdtContent>
      </w:sdt>
    </w:p>
    <w:p w14:paraId="2E38A734">
      <w:pPr>
        <w:pStyle w:val="3"/>
      </w:pPr>
      <w:bookmarkStart w:id="61" w:name="_Toc243125643"/>
      <w:r>
        <w:t>5.3. Hướng phát triển phù hợp</w:t>
      </w:r>
      <w:bookmarkEnd w:id="61"/>
    </w:p>
    <w:p w14:paraId="4E73417E">
      <w:pPr>
        <w:pStyle w:val="169"/>
      </w:pPr>
      <w:r>
        <w:t>Đề xuất 1–3 bước tiếp theo liên quan trực tiếp bài toán. Ghi rõ phần nào đã có kết quả, phần nào mới đề xuất; không coi phần mở rộng chưa làm là bằng chứng hoàn thành.</w:t>
      </w:r>
    </w:p>
    <w:p w14:paraId="36A4632E">
      <w:pPr>
        <w:pStyle w:val="169"/>
        <w:spacing w:before="0" w:after="100" w:line="269" w:lineRule="auto"/>
        <w:ind w:firstLine="0"/>
        <w:jc w:val="left"/>
      </w:pPr>
      <w:sdt>
        <w:sdtPr>
          <w:alias w:val="VIẾT NỘI DUNG CỦA SINH VIÊN TẠI ĐÂY"/>
          <w:tag w:val="SV_0336"/>
          <w:id w:val="700336"/>
          <w:text w:multiLine="1"/>
        </w:sdtPr>
        <w:sdtContent>
          <w:r>
            <w:rPr>
              <w:sz w:val="24"/>
            </w:rPr>
            <w:t>Có thể bổ sung giao diện vẽ cây DFS từ mảng cha và chế độ duyệt mọi thành phần. DFS lặp bằng ngăn xếp có thể nghiên cứu khi n lớn, nhưng không thay DFS đệ quy bắt buộc trong đề này.</w:t>
          </w:r>
        </w:sdtContent>
      </w:sdt>
    </w:p>
    <w:p w14:paraId="5B7D9E78">
      <w:pPr>
        <w:pStyle w:val="174"/>
        <w:spacing w:before="80" w:after="100" w:line="269" w:lineRule="auto"/>
      </w:pPr>
      <w:bookmarkStart w:id="62" w:name="_Toc243125663"/>
      <w:r>
        <w:t>Bảng 5.1 Mức hoàn thành và bằng chứng theo yêu cầu</w:t>
      </w:r>
      <w:bookmarkEnd w:id="62"/>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w14:paraId="68249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701" w:type="dxa"/>
            <w:shd w:val="clear" w:color="auto" w:fill="E8EBEF"/>
            <w:vAlign w:val="center"/>
          </w:tcPr>
          <w:p w14:paraId="7D355BB9">
            <w:pPr>
              <w:spacing w:after="40" w:line="252" w:lineRule="auto"/>
            </w:pPr>
            <w:r>
              <w:rPr>
                <w:b/>
                <w:sz w:val="23"/>
              </w:rPr>
              <w:t>Mục tiêu</w:t>
            </w:r>
          </w:p>
        </w:tc>
        <w:tc>
          <w:tcPr>
            <w:tcW w:w="2268" w:type="dxa"/>
            <w:shd w:val="clear" w:color="auto" w:fill="E8EBEF"/>
            <w:vAlign w:val="center"/>
          </w:tcPr>
          <w:p w14:paraId="030CCB43">
            <w:pPr>
              <w:spacing w:after="40" w:line="252" w:lineRule="auto"/>
            </w:pPr>
            <w:r>
              <w:rPr>
                <w:b/>
                <w:sz w:val="23"/>
              </w:rPr>
              <w:t>Mức hoàn thành</w:t>
            </w:r>
          </w:p>
        </w:tc>
        <w:tc>
          <w:tcPr>
            <w:tcW w:w="2268" w:type="dxa"/>
            <w:shd w:val="clear" w:color="auto" w:fill="E8EBEF"/>
            <w:vAlign w:val="center"/>
          </w:tcPr>
          <w:p w14:paraId="1CDE70FB">
            <w:pPr>
              <w:spacing w:after="40" w:line="252" w:lineRule="auto"/>
            </w:pPr>
            <w:r>
              <w:rPr>
                <w:b/>
                <w:sz w:val="23"/>
              </w:rPr>
              <w:t>Bằng chứng</w:t>
            </w:r>
          </w:p>
        </w:tc>
        <w:tc>
          <w:tcPr>
            <w:tcW w:w="2835" w:type="dxa"/>
            <w:shd w:val="clear" w:color="auto" w:fill="E8EBEF"/>
            <w:vAlign w:val="center"/>
          </w:tcPr>
          <w:p w14:paraId="1CA10409">
            <w:pPr>
              <w:spacing w:after="40" w:line="252" w:lineRule="auto"/>
            </w:pPr>
            <w:r>
              <w:rPr>
                <w:b/>
                <w:sz w:val="23"/>
              </w:rPr>
              <w:t>Giới hạn</w:t>
            </w:r>
          </w:p>
        </w:tc>
      </w:tr>
      <w:tr w14:paraId="412D4B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5EA4EBF1">
            <w:pPr>
              <w:spacing w:after="40" w:line="252" w:lineRule="auto"/>
            </w:pPr>
            <w:sdt>
              <w:sdtPr>
                <w:alias w:val="Yêu cầu"/>
                <w:tag w:val="SV_0337"/>
                <w:id w:val="700337"/>
                <w:text w:multiLine="1"/>
              </w:sdtPr>
              <w:sdtContent>
                <w:r>
                  <w:rPr>
                    <w:sz w:val="23"/>
                  </w:rPr>
                  <w:t>Đặc tả và thuật toán</w:t>
                </w:r>
              </w:sdtContent>
            </w:sdt>
          </w:p>
        </w:tc>
        <w:tc>
          <w:tcPr>
            <w:tcW w:w="2268" w:type="dxa"/>
            <w:vAlign w:val="center"/>
          </w:tcPr>
          <w:p w14:paraId="77FC5C75">
            <w:pPr>
              <w:spacing w:after="40" w:line="252" w:lineRule="auto"/>
            </w:pPr>
            <w:sdt>
              <w:sdtPr>
                <w:alias w:val="Đạt/đạt một phần/chưa đạt"/>
                <w:tag w:val="SV_0338"/>
                <w:id w:val="700338"/>
                <w:text w:multiLine="1"/>
              </w:sdtPr>
              <w:sdtContent>
                <w:r>
                  <w:rPr>
                    <w:sz w:val="23"/>
                  </w:rPr>
                  <w:t>Đã cài đặt</w:t>
                </w:r>
              </w:sdtContent>
            </w:sdt>
          </w:p>
        </w:tc>
        <w:tc>
          <w:tcPr>
            <w:tcW w:w="2268" w:type="dxa"/>
            <w:vAlign w:val="center"/>
          </w:tcPr>
          <w:p w14:paraId="2773E187">
            <w:pPr>
              <w:spacing w:after="40" w:line="252" w:lineRule="auto"/>
            </w:pPr>
            <w:sdt>
              <w:sdtPr>
                <w:alias w:val="Hàm; bảng; hình"/>
                <w:tag w:val="SV_0339"/>
                <w:id w:val="700339"/>
                <w:text w:multiLine="1"/>
              </w:sdtPr>
              <w:sdtContent>
                <w:r>
                  <w:rPr>
                    <w:sz w:val="23"/>
                  </w:rPr>
                  <w:t>src/dfs.py; Chương 3</w:t>
                </w:r>
              </w:sdtContent>
            </w:sdt>
          </w:p>
        </w:tc>
        <w:tc>
          <w:tcPr>
            <w:tcW w:w="2835" w:type="dxa"/>
            <w:vAlign w:val="center"/>
          </w:tcPr>
          <w:p w14:paraId="239FB69C">
            <w:pPr>
              <w:spacing w:after="40" w:line="252" w:lineRule="auto"/>
            </w:pPr>
            <w:sdt>
              <w:sdtPr>
                <w:alias w:val="Nếu có"/>
                <w:tag w:val="SV_0340"/>
                <w:id w:val="700340"/>
                <w:text w:multiLine="1"/>
              </w:sdtPr>
              <w:sdtContent>
                <w:r>
                  <w:rPr>
                    <w:sz w:val="23"/>
                  </w:rPr>
                  <w:t>Đúng miền phiếu</w:t>
                </w:r>
              </w:sdtContent>
            </w:sdt>
          </w:p>
        </w:tc>
      </w:tr>
      <w:tr w14:paraId="255167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1C3A11F">
            <w:pPr>
              <w:spacing w:after="40" w:line="252" w:lineRule="auto"/>
            </w:pPr>
            <w:sdt>
              <w:sdtPr>
                <w:alias w:val="Bổ sung đủ mục tiêu"/>
                <w:tag w:val="SV_0341"/>
                <w:id w:val="700341"/>
                <w:text w:multiLine="1"/>
              </w:sdtPr>
              <w:sdtContent>
                <w:r>
                  <w:rPr>
                    <w:sz w:val="23"/>
                  </w:rPr>
                  <w:t>Ca kiểm và lần vết</w:t>
                </w:r>
              </w:sdtContent>
            </w:sdt>
          </w:p>
        </w:tc>
        <w:tc>
          <w:tcPr>
            <w:tcW w:w="2268" w:type="dxa"/>
            <w:vAlign w:val="center"/>
          </w:tcPr>
          <w:p w14:paraId="4908DB35">
            <w:pPr>
              <w:spacing w:after="40" w:line="252" w:lineRule="auto"/>
            </w:pPr>
            <w:sdt>
              <w:sdtPr>
                <w:alias w:val="SV ĐIỀN"/>
                <w:tag w:val="SV_0342"/>
                <w:id w:val="700342"/>
                <w:text w:multiLine="1"/>
              </w:sdtPr>
              <w:sdtContent>
                <w:r>
                  <w:rPr>
                    <w:sz w:val="23"/>
                  </w:rPr>
                  <w:t>Có 22 ca và bảng lần vết</w:t>
                </w:r>
              </w:sdtContent>
            </w:sdt>
          </w:p>
        </w:tc>
        <w:tc>
          <w:tcPr>
            <w:tcW w:w="2268" w:type="dxa"/>
            <w:vAlign w:val="center"/>
          </w:tcPr>
          <w:p w14:paraId="73CE5BE4">
            <w:pPr>
              <w:spacing w:after="40" w:line="252" w:lineRule="auto"/>
            </w:pPr>
            <w:sdt>
              <w:sdtPr>
                <w:alias w:val="SV ĐIỀN"/>
                <w:tag w:val="SV_0343"/>
                <w:id w:val="700343"/>
                <w:text w:multiLine="1"/>
              </w:sdtPr>
              <w:sdtContent>
                <w:r>
                  <w:rPr>
                    <w:sz w:val="23"/>
                  </w:rPr>
                  <w:t>test/cases.json; Bảng 3.3,4.2</w:t>
                </w:r>
              </w:sdtContent>
            </w:sdt>
          </w:p>
        </w:tc>
        <w:tc>
          <w:tcPr>
            <w:tcW w:w="2835" w:type="dxa"/>
            <w:vAlign w:val="center"/>
          </w:tcPr>
          <w:p w14:paraId="4EA8304A">
            <w:pPr>
              <w:spacing w:after="40" w:line="252" w:lineRule="auto"/>
            </w:pPr>
            <w:sdt>
              <w:sdtPr>
                <w:alias w:val="SV ĐIỀN"/>
                <w:tag w:val="SV_0344"/>
                <w:id w:val="700344"/>
                <w:text w:multiLine="1"/>
              </w:sdtPr>
              <w:sdtContent>
                <w:r>
                  <w:rPr>
                    <w:sz w:val="23"/>
                  </w:rPr>
                  <w:t>Log máy cá nhân: 22/22 PASS, 234 phép kiểm; ảnh A01–A09.</w:t>
                </w:r>
              </w:sdtContent>
            </w:sdt>
          </w:p>
        </w:tc>
      </w:tr>
      <w:tr w14:paraId="5BB69B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666B1CC4">
            <w:pPr>
              <w:spacing w:after="40" w:line="252" w:lineRule="auto"/>
            </w:pPr>
            <w:sdt>
              <w:sdtPr>
                <w:alias w:val="Bổ sung đủ mục tiêu"/>
                <w:tag w:val="SV_0341"/>
                <w:id w:val="20296"/>
                <w:text w:multiLine="1"/>
              </w:sdtPr>
              <w:sdtContent>
                <w:r>
                  <w:rPr>
                    <w:sz w:val="23"/>
                  </w:rPr>
                  <w:t>Khảo sát</w:t>
                </w:r>
              </w:sdtContent>
            </w:sdt>
          </w:p>
        </w:tc>
        <w:tc>
          <w:tcPr>
            <w:tcW w:w="2268" w:type="dxa"/>
            <w:vAlign w:val="center"/>
          </w:tcPr>
          <w:p w14:paraId="1DBB5A5D">
            <w:pPr>
              <w:spacing w:after="40" w:line="252" w:lineRule="auto"/>
            </w:pPr>
            <w:sdt>
              <w:sdtPr>
                <w:alias w:val="SV ĐIỀN"/>
                <w:tag w:val="SV_0342"/>
                <w:id w:val="20297"/>
                <w:text w:multiLine="1"/>
              </w:sdtPr>
              <w:sdtContent>
                <w:r>
                  <w:rPr>
                    <w:sz w:val="23"/>
                  </w:rPr>
                  <w:t>Ba quy mô hợp lệ</w:t>
                </w:r>
              </w:sdtContent>
            </w:sdt>
          </w:p>
        </w:tc>
        <w:tc>
          <w:tcPr>
            <w:tcW w:w="2268" w:type="dxa"/>
            <w:vAlign w:val="center"/>
          </w:tcPr>
          <w:p w14:paraId="61FCA473">
            <w:pPr>
              <w:spacing w:after="40" w:line="252" w:lineRule="auto"/>
            </w:pPr>
            <w:sdt>
              <w:sdtPr>
                <w:alias w:val="SV ĐIỀN"/>
                <w:tag w:val="SV_0343"/>
                <w:id w:val="20298"/>
                <w:text w:multiLine="1"/>
              </w:sdtPr>
              <w:sdtContent>
                <w:r>
                  <w:rPr>
                    <w:sz w:val="23"/>
                  </w:rPr>
                  <w:t>survey.py; Bảng 4.4</w:t>
                </w:r>
              </w:sdtContent>
            </w:sdt>
          </w:p>
        </w:tc>
        <w:tc>
          <w:tcPr>
            <w:tcW w:w="2835" w:type="dxa"/>
            <w:vAlign w:val="center"/>
          </w:tcPr>
          <w:p w14:paraId="7AEB0E62">
            <w:pPr>
              <w:spacing w:after="40" w:line="252" w:lineRule="auto"/>
            </w:pPr>
            <w:sdt>
              <w:sdtPr>
                <w:alias w:val="SV ĐIỀN"/>
                <w:tag w:val="SV_0344"/>
                <w:id w:val="20299"/>
                <w:text w:multiLine="1"/>
              </w:sdtPr>
              <w:sdtContent>
                <w:r>
                  <w:rPr>
                    <w:sz w:val="23"/>
                  </w:rPr>
                  <w:t>Chỉ đếm phép toán</w:t>
                </w:r>
              </w:sdtContent>
            </w:sdt>
          </w:p>
        </w:tc>
      </w:tr>
      <w:tr w14:paraId="1453CA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6C9673B">
            <w:pPr>
              <w:spacing w:after="40" w:line="252" w:lineRule="auto"/>
            </w:pPr>
            <w:sdt>
              <w:sdtPr>
                <w:alias w:val="Bổ sung đủ mục tiêu"/>
                <w:tag w:val="SV_0341"/>
                <w:id w:val="20300"/>
                <w:text w:multiLine="1"/>
              </w:sdtPr>
              <w:sdtContent>
                <w:r>
                  <w:rPr>
                    <w:sz w:val="23"/>
                  </w:rPr>
                  <w:t>Ảnh, Git và bảo vệ</w:t>
                </w:r>
              </w:sdtContent>
            </w:sdt>
          </w:p>
        </w:tc>
        <w:tc>
          <w:tcPr>
            <w:tcW w:w="2268" w:type="dxa"/>
            <w:vAlign w:val="center"/>
          </w:tcPr>
          <w:p w14:paraId="1BB2339B">
            <w:pPr>
              <w:spacing w:after="40" w:line="252" w:lineRule="auto"/>
            </w:pPr>
            <w:sdt>
              <w:sdtPr>
                <w:alias w:val="SV ĐIỀN"/>
                <w:tag w:val="SV_0342"/>
                <w:id w:val="20301"/>
                <w:text w:multiLine="1"/>
              </w:sdtPr>
              <w:sdtContent>
                <w:r>
                  <w:rPr>
                    <w:sz w:val="23"/>
                  </w:rPr>
                  <w:t>Có đủ A01–A11; clone C chạy thành công</w:t>
                </w:r>
              </w:sdtContent>
            </w:sdt>
          </w:p>
        </w:tc>
        <w:tc>
          <w:tcPr>
            <w:tcW w:w="2268" w:type="dxa"/>
            <w:vAlign w:val="center"/>
          </w:tcPr>
          <w:p w14:paraId="16BA54AA">
            <w:pPr>
              <w:spacing w:after="40" w:line="252" w:lineRule="auto"/>
            </w:pPr>
            <w:sdt>
              <w:sdtPr>
                <w:alias w:val="SV ĐIỀN"/>
                <w:tag w:val="SV_0343"/>
                <w:id w:val="20302"/>
                <w:text w:multiLine="1"/>
              </w:sdtPr>
              <w:sdtContent>
                <w:r>
                  <w:rPr>
                    <w:sz w:val="23"/>
                  </w:rPr>
                  <w:t>A01–A11; log máy cá nhân; clone tại C</w:t>
                </w:r>
              </w:sdtContent>
            </w:sdt>
          </w:p>
        </w:tc>
        <w:tc>
          <w:tcPr>
            <w:tcW w:w="2835" w:type="dxa"/>
            <w:vAlign w:val="center"/>
          </w:tcPr>
          <w:p w14:paraId="507CA7BE">
            <w:pPr>
              <w:spacing w:after="40" w:line="252" w:lineRule="auto"/>
            </w:pPr>
            <w:sdt>
              <w:sdtPr>
                <w:alias w:val="SV ĐIỀN"/>
                <w:tag w:val="SV_0344"/>
                <w:id w:val="20303"/>
                <w:text w:multiLine="1"/>
              </w:sdtPr>
              <w:sdtContent>
                <w:r>
                  <w:rPr>
                    <w:sz w:val="23"/>
                  </w:rPr>
                  <w:t>Còn chốt S, clone S chạy lại, xác nhận và ký cam đoan, bảo vệ trực tiếp.</w:t>
                </w:r>
              </w:sdtContent>
            </w:sdt>
          </w:p>
        </w:tc>
      </w:tr>
    </w:tbl>
    <w:p w14:paraId="3EFB1F3D">
      <w:pPr>
        <w:pStyle w:val="169"/>
        <w:spacing w:before="0" w:line="240" w:lineRule="auto"/>
        <w:ind w:firstLine="0"/>
        <w:jc w:val="left"/>
      </w:pPr>
    </w:p>
    <w:p w14:paraId="42EA4D4A">
      <w:pPr>
        <w:pStyle w:val="2"/>
        <w:keepNext w:val="0"/>
        <w:spacing w:before="0" w:after="320"/>
      </w:pPr>
      <w:bookmarkStart w:id="63" w:name="_Toc243125644"/>
      <w:r>
        <w:t>TÀI LIỆU THAM KHẢO</w:t>
      </w:r>
      <w:bookmarkEnd w:id="63"/>
    </w:p>
    <w:p w14:paraId="31A3D977">
      <w:pPr>
        <w:pStyle w:val="172"/>
        <w:spacing w:before="0" w:after="100" w:line="269" w:lineRule="auto"/>
        <w:ind w:firstLine="0"/>
        <w:jc w:val="left"/>
      </w:pPr>
      <w:sdt>
        <w:sdtPr>
          <w:alias w:val="1"/>
          <w:tag w:val="SV_0345"/>
          <w:id w:val="700345"/>
          <w:text w:multiLine="1"/>
        </w:sdtPr>
        <w:sdtContent>
          <w:r>
            <w:t>[1] Giáo trình Cấu trúc dữ liệu và Giải thuật INT1306; mục 6.3.1 và Bài 6.1; trang in 142–143,145; trang PDF 154–155,157.</w:t>
          </w:r>
        </w:sdtContent>
      </w:sdt>
      <w:sdt>
        <w:sdtPr>
          <w:alias w:val="đúng phiếu"/>
          <w:tag w:val="SV_0346"/>
          <w:id w:val="700346"/>
          <w:text w:multiLine="1"/>
        </w:sdtPr>
        <w:sdtContent/>
      </w:sdt>
      <w:sdt>
        <w:sdtPr>
          <w:alias w:val="…"/>
          <w:tag w:val="SV_0347"/>
          <w:id w:val="700347"/>
          <w:text w:multiLine="1"/>
        </w:sdtPr>
        <w:sdtContent/>
      </w:sdt>
      <w:sdt>
        <w:sdtPr>
          <w:alias w:val="…"/>
          <w:tag w:val="SV_0348"/>
          <w:id w:val="700348"/>
          <w:text w:multiLine="1"/>
        </w:sdtPr>
        <w:sdtContent/>
      </w:sdt>
    </w:p>
    <w:p w14:paraId="75DA6BF1">
      <w:pPr>
        <w:pStyle w:val="172"/>
        <w:spacing w:before="0" w:after="100" w:line="269" w:lineRule="auto"/>
        <w:ind w:firstLine="0"/>
        <w:jc w:val="left"/>
      </w:pPr>
      <w:sdt>
        <w:sdtPr>
          <w:alias w:val="2"/>
          <w:tag w:val="SV_0349"/>
          <w:id w:val="700349"/>
          <w:text w:multiLine="1"/>
        </w:sdtPr>
        <w:sdtContent>
          <w:r>
            <w:t>[2] Hồ Nhựt Minh, phiếu giao đề tài DT073, học phần INT13185 nhóm 03, bộ tài liệu phát ngày 17/10/2026.</w:t>
          </w:r>
          <w:r>
            <w:br w:type="textWrapping"/>
          </w:r>
          <w:r>
            <w:t>[3] Bộ tài liệu PHAT_CHO_SINH_VIEN_2026_10_17: hướng dẫn sinh viên, rubric chung và mẫu báo cáo cá nhân.</w:t>
          </w:r>
          <w:r>
            <w:br w:type="textWrapping"/>
          </w:r>
          <w:r>
            <w:t>[4] Bản giải tham khảo DT076 và README mã BFS trong gói: tham khảo cách tổ chức tệp, thiết kế kiểm thử và quản lý minh chứng; thuật toán chính của báo cáo theo phiếu riêng.</w:t>
          </w:r>
        </w:sdtContent>
      </w:sdt>
      <w:sdt>
        <w:sdtPr>
          <w:alias w:val="Tên tài liệu chính thức hoặc nguồn thuật toán/mã đã dùng"/>
          <w:tag w:val="SV_0350"/>
          <w:id w:val="700350"/>
          <w:text w:multiLine="1"/>
        </w:sdtPr>
        <w:sdtContent/>
      </w:sdt>
      <w:sdt>
        <w:sdtPr>
          <w:alias w:val="tác giả/tổ chức nếu có"/>
          <w:tag w:val="SV_0351"/>
          <w:id w:val="700351"/>
          <w:text w:multiLine="1"/>
        </w:sdtPr>
        <w:sdtContent/>
      </w:sdt>
      <w:sdt>
        <w:sdtPr>
          <w:alias w:val="URL"/>
          <w:tag w:val="SV_0352"/>
          <w:id w:val="700352"/>
          <w:text w:multiLine="1"/>
        </w:sdtPr>
        <w:sdtContent/>
      </w:sdt>
      <w:sdt>
        <w:sdtPr>
          <w:alias w:val="ngày truy cập thật"/>
          <w:tag w:val="SV_0353"/>
          <w:id w:val="700353"/>
          <w:text w:multiLine="1"/>
        </w:sdtPr>
        <w:sdtContent/>
      </w:sdt>
    </w:p>
    <w:p w14:paraId="576BE1DA">
      <w:pPr>
        <w:pStyle w:val="172"/>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60C45836">
      <w:pPr>
        <w:sectPr>
          <w:footerReference r:id="rId6" w:type="default"/>
          <w:pgSz w:w="11906" w:h="16838"/>
          <w:pgMar w:top="1134" w:right="1134" w:bottom="1134" w:left="1701" w:header="567" w:footer="567" w:gutter="0"/>
          <w:pgNumType w:start="1"/>
          <w:cols w:space="720" w:num="1"/>
          <w:docGrid w:linePitch="360" w:charSpace="0"/>
        </w:sectPr>
      </w:pPr>
    </w:p>
    <w:p w14:paraId="6778FEA9">
      <w:pPr>
        <w:pStyle w:val="2"/>
        <w:keepNext w:val="0"/>
        <w:spacing w:before="0" w:after="320"/>
      </w:pPr>
      <w:bookmarkStart w:id="64" w:name="_Toc243125645"/>
      <w:r>
        <w:t>PHỤ LỤC</w:t>
      </w:r>
      <w:bookmarkEnd w:id="64"/>
    </w:p>
    <w:p w14:paraId="27CE7A94">
      <w:pPr>
        <w:pStyle w:val="3"/>
      </w:pPr>
      <w:bookmarkStart w:id="65" w:name="_Toc243125646"/>
      <w:r>
        <w:t>PHỤ LỤC A. Tổ chức mã và hướng dẫn chạy</w:t>
      </w:r>
      <w:bookmarkEnd w:id="65"/>
    </w:p>
    <w:p w14:paraId="374149CC">
      <w:pPr>
        <w:pStyle w:val="169"/>
      </w:pPr>
      <w:r>
        <w:t>Chèn cây tệp, yêu cầu môi trường, lệnh chạy ví dụ/nhập dữ liệu/test; dẫn README và permalink. Toàn bộ mã nằm trong repo; chỉ đưa đoạn bổ sung cần thiết vào phụ lục.</w:t>
      </w:r>
    </w:p>
    <w:p w14:paraId="5EB8DC44">
      <w:pPr>
        <w:pStyle w:val="173"/>
        <w:spacing w:line="252" w:lineRule="auto"/>
      </w:pPr>
      <w:sdt>
        <w:sdtPr>
          <w:alias w:val="CAY THU MUC MA NGUON"/>
          <w:tag w:val="SV_0354"/>
          <w:id w:val="700354"/>
          <w:text w:multiLine="1"/>
        </w:sdtPr>
        <w:sdtContent>
          <w:r>
            <w:t>src/dfs.py; src/__init__.py; demo.py; survey.py; test/cases.json; test/run_tests.py; inputs/; docs/anh_ket_qua/; docs/ket_qua_kiem_tra/; README.md.</w:t>
          </w:r>
        </w:sdtContent>
      </w:sdt>
    </w:p>
    <w:p w14:paraId="74E70FA4">
      <w:pPr>
        <w:pStyle w:val="173"/>
        <w:spacing w:line="252" w:lineRule="auto"/>
      </w:pPr>
      <w:sdt>
        <w:sdtPr>
          <w:alias w:val="LENH CHAY VI DU 1"/>
          <w:tag w:val="SV_0355"/>
          <w:id w:val="700355"/>
          <w:text w:multiLine="1"/>
        </w:sdtPr>
        <w:sdtContent>
          <w:r>
            <w:t>python demo.py --example 1</w:t>
          </w:r>
        </w:sdtContent>
      </w:sdt>
    </w:p>
    <w:p w14:paraId="5F4FF8D8">
      <w:pPr>
        <w:pStyle w:val="173"/>
        <w:spacing w:line="252" w:lineRule="auto"/>
      </w:pPr>
      <w:sdt>
        <w:sdtPr>
          <w:alias w:val="LENH CHAY VI DU 2"/>
          <w:tag w:val="SV_0356"/>
          <w:id w:val="700356"/>
          <w:text w:multiLine="1"/>
        </w:sdtPr>
        <w:sdtContent>
          <w:r>
            <w:t>python demo.py --example 2</w:t>
          </w:r>
        </w:sdtContent>
      </w:sdt>
    </w:p>
    <w:p w14:paraId="1A0A5076">
      <w:pPr>
        <w:pStyle w:val="173"/>
        <w:spacing w:line="252" w:lineRule="auto"/>
      </w:pPr>
      <w:sdt>
        <w:sdtPr>
          <w:alias w:val="LENH NHAP DU LIEU MOI"/>
          <w:tag w:val="SV_0357"/>
          <w:id w:val="700357"/>
          <w:text w:multiLine="1"/>
        </w:sdtPr>
        <w:sdtContent>
          <w:r>
            <w:t>python demo.py</w:t>
          </w:r>
        </w:sdtContent>
      </w:sdt>
    </w:p>
    <w:p w14:paraId="18BD781D">
      <w:pPr>
        <w:pStyle w:val="173"/>
        <w:spacing w:line="252" w:lineRule="auto"/>
      </w:pPr>
      <w:sdt>
        <w:sdtPr>
          <w:alias w:val="LENH CHAY BO KIEM THU"/>
          <w:tag w:val="SV_0358"/>
          <w:id w:val="700358"/>
          <w:text w:multiLine="1"/>
        </w:sdtPr>
        <w:sdtContent>
          <w:r>
            <w:t>python test/run_tests.py</w:t>
          </w:r>
        </w:sdtContent>
      </w:sdt>
    </w:p>
    <w:p w14:paraId="37B5C1AF">
      <w:pPr>
        <w:pStyle w:val="3"/>
        <w:pageBreakBefore/>
      </w:pPr>
      <w:bookmarkStart w:id="66" w:name="_Toc243125647"/>
      <w:r>
        <w:t>PHỤ LỤC B. Danh mục bằng chứng</w:t>
      </w:r>
      <w:bookmarkEnd w:id="66"/>
    </w:p>
    <w:p w14:paraId="52D4258C">
      <w:pPr>
        <w:pStyle w:val="169"/>
      </w:pPr>
      <w:r>
        <w:t>Liệt kê A01–A11, mã ca, đường dẫn ảnh/log và commit. Dẫn log đầy đủ cho ca có output dài; ảnh trong thân vẫn phải đọc được.</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134"/>
        <w:gridCol w:w="2268"/>
        <w:gridCol w:w="5669"/>
      </w:tblGrid>
      <w:tr w14:paraId="10307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134" w:type="dxa"/>
            <w:shd w:val="clear" w:color="auto" w:fill="E8EBEF"/>
            <w:vAlign w:val="center"/>
          </w:tcPr>
          <w:p w14:paraId="2FB156EF">
            <w:pPr>
              <w:spacing w:after="40" w:line="252" w:lineRule="auto"/>
              <w:jc w:val="center"/>
            </w:pPr>
            <w:r>
              <w:rPr>
                <w:b/>
                <w:sz w:val="23"/>
              </w:rPr>
              <w:t>Mã ảnh</w:t>
            </w:r>
          </w:p>
        </w:tc>
        <w:tc>
          <w:tcPr>
            <w:tcW w:w="2268" w:type="dxa"/>
            <w:shd w:val="clear" w:color="auto" w:fill="E8EBEF"/>
            <w:vAlign w:val="center"/>
          </w:tcPr>
          <w:p w14:paraId="4160D7F4">
            <w:pPr>
              <w:spacing w:after="40" w:line="252" w:lineRule="auto"/>
            </w:pPr>
            <w:r>
              <w:rPr>
                <w:b/>
                <w:sz w:val="23"/>
              </w:rPr>
              <w:t>Ca hoặc đối tượng</w:t>
            </w:r>
          </w:p>
        </w:tc>
        <w:tc>
          <w:tcPr>
            <w:tcW w:w="5669" w:type="dxa"/>
            <w:shd w:val="clear" w:color="auto" w:fill="E8EBEF"/>
            <w:vAlign w:val="center"/>
          </w:tcPr>
          <w:p w14:paraId="3B499045">
            <w:pPr>
              <w:spacing w:after="40" w:line="252" w:lineRule="auto"/>
            </w:pPr>
            <w:r>
              <w:rPr>
                <w:b/>
                <w:sz w:val="23"/>
              </w:rPr>
              <w:t>Tệp ảnh log và SHA</w:t>
            </w:r>
          </w:p>
        </w:tc>
      </w:tr>
      <w:tr w14:paraId="6C927E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F7AB9B4">
            <w:pPr>
              <w:spacing w:after="40" w:line="252" w:lineRule="auto"/>
              <w:jc w:val="center"/>
            </w:pPr>
            <w:r>
              <w:rPr>
                <w:sz w:val="23"/>
              </w:rPr>
              <w:t>A01</w:t>
            </w:r>
          </w:p>
        </w:tc>
        <w:tc>
          <w:tcPr>
            <w:tcW w:w="2268" w:type="dxa"/>
            <w:vAlign w:val="center"/>
          </w:tcPr>
          <w:p w14:paraId="12330C34">
            <w:pPr>
              <w:spacing w:after="40" w:line="252" w:lineRule="auto"/>
            </w:pPr>
            <w:r>
              <w:rPr>
                <w:sz w:val="23"/>
              </w:rPr>
              <w:t>VD01</w:t>
            </w:r>
          </w:p>
        </w:tc>
        <w:tc>
          <w:tcPr>
            <w:tcW w:w="5669" w:type="dxa"/>
            <w:vAlign w:val="center"/>
          </w:tcPr>
          <w:p w14:paraId="4B67EA40">
            <w:pPr>
              <w:spacing w:after="40" w:line="252" w:lineRule="auto"/>
            </w:pPr>
            <w:r>
              <w:rPr>
                <w:sz w:val="23"/>
              </w:rPr>
              <w:t>docs/anh_ket_qua/A01.png; kiểm lại tại C: 0347b0a</w:t>
            </w:r>
            <w:sdt>
              <w:sdtPr>
                <w:alias w:val="SHA C"/>
                <w:tag w:val="SV_0359"/>
                <w:id w:val="700359"/>
                <w:text w:multiLine="1"/>
              </w:sdtPr>
              <w:sdtContent/>
            </w:sdt>
          </w:p>
        </w:tc>
      </w:tr>
      <w:tr w14:paraId="1DB7F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4B081780">
            <w:pPr>
              <w:spacing w:after="40" w:line="252" w:lineRule="auto"/>
              <w:jc w:val="center"/>
            </w:pPr>
            <w:r>
              <w:rPr>
                <w:sz w:val="23"/>
              </w:rPr>
              <w:t>A02</w:t>
            </w:r>
          </w:p>
        </w:tc>
        <w:tc>
          <w:tcPr>
            <w:tcW w:w="2268" w:type="dxa"/>
            <w:vAlign w:val="center"/>
          </w:tcPr>
          <w:p w14:paraId="107A5A80">
            <w:pPr>
              <w:spacing w:after="40" w:line="252" w:lineRule="auto"/>
            </w:pPr>
            <w:r>
              <w:rPr>
                <w:sz w:val="23"/>
              </w:rPr>
              <w:t>VD02</w:t>
            </w:r>
          </w:p>
        </w:tc>
        <w:tc>
          <w:tcPr>
            <w:tcW w:w="5669" w:type="dxa"/>
            <w:vAlign w:val="center"/>
          </w:tcPr>
          <w:p w14:paraId="40EEA18A">
            <w:pPr>
              <w:spacing w:after="40" w:line="252" w:lineRule="auto"/>
            </w:pPr>
            <w:r>
              <w:rPr>
                <w:sz w:val="23"/>
              </w:rPr>
              <w:t>docs/anh_ket_qua/A02.png; kiểm lại tại C: 0347b0a</w:t>
            </w:r>
            <w:sdt>
              <w:sdtPr>
                <w:alias w:val="SHA C"/>
                <w:tag w:val="SV_0360"/>
                <w:id w:val="700360"/>
                <w:text w:multiLine="1"/>
              </w:sdtPr>
              <w:sdtContent/>
            </w:sdt>
          </w:p>
        </w:tc>
      </w:tr>
      <w:tr w14:paraId="6D1FD9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35B52C60">
            <w:pPr>
              <w:spacing w:after="40" w:line="252" w:lineRule="auto"/>
              <w:jc w:val="center"/>
            </w:pPr>
            <w:r>
              <w:rPr>
                <w:sz w:val="23"/>
              </w:rPr>
              <w:t>A03</w:t>
            </w:r>
          </w:p>
        </w:tc>
        <w:tc>
          <w:tcPr>
            <w:tcW w:w="2268" w:type="dxa"/>
            <w:vAlign w:val="center"/>
          </w:tcPr>
          <w:p w14:paraId="02742430">
            <w:pPr>
              <w:spacing w:after="40" w:line="252" w:lineRule="auto"/>
            </w:pPr>
            <w:r>
              <w:rPr>
                <w:sz w:val="23"/>
              </w:rPr>
              <w:t>TK01</w:t>
            </w:r>
          </w:p>
        </w:tc>
        <w:tc>
          <w:tcPr>
            <w:tcW w:w="5669" w:type="dxa"/>
            <w:vAlign w:val="center"/>
          </w:tcPr>
          <w:p w14:paraId="3C9CF997">
            <w:pPr>
              <w:spacing w:after="40" w:line="252" w:lineRule="auto"/>
            </w:pPr>
            <w:r>
              <w:rPr>
                <w:sz w:val="23"/>
              </w:rPr>
              <w:t>docs/anh_ket_qua/A03.png; kiểm lại tại C: 0347b0a</w:t>
            </w:r>
            <w:sdt>
              <w:sdtPr>
                <w:alias w:val="SHA C"/>
                <w:tag w:val="SV_0361"/>
                <w:id w:val="700361"/>
                <w:text w:multiLine="1"/>
              </w:sdtPr>
              <w:sdtContent/>
            </w:sdt>
          </w:p>
        </w:tc>
      </w:tr>
      <w:tr w14:paraId="48EC0F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9E88E9E">
            <w:pPr>
              <w:spacing w:after="40" w:line="252" w:lineRule="auto"/>
              <w:jc w:val="center"/>
            </w:pPr>
            <w:r>
              <w:rPr>
                <w:sz w:val="23"/>
              </w:rPr>
              <w:t>A04</w:t>
            </w:r>
          </w:p>
        </w:tc>
        <w:tc>
          <w:tcPr>
            <w:tcW w:w="2268" w:type="dxa"/>
            <w:vAlign w:val="center"/>
          </w:tcPr>
          <w:p w14:paraId="69B4325D">
            <w:pPr>
              <w:spacing w:after="40" w:line="252" w:lineRule="auto"/>
            </w:pPr>
            <w:r>
              <w:rPr>
                <w:sz w:val="23"/>
              </w:rPr>
              <w:t>TK02</w:t>
            </w:r>
          </w:p>
        </w:tc>
        <w:tc>
          <w:tcPr>
            <w:tcW w:w="5669" w:type="dxa"/>
            <w:vAlign w:val="center"/>
          </w:tcPr>
          <w:p w14:paraId="40FD1A70">
            <w:pPr>
              <w:spacing w:after="40" w:line="252" w:lineRule="auto"/>
            </w:pPr>
            <w:r>
              <w:rPr>
                <w:sz w:val="23"/>
              </w:rPr>
              <w:t>docs/anh_ket_qua/A04.png; kiểm lại tại C: 0347b0a</w:t>
            </w:r>
            <w:sdt>
              <w:sdtPr>
                <w:alias w:val="SHA C"/>
                <w:tag w:val="SV_0362"/>
                <w:id w:val="700362"/>
                <w:text w:multiLine="1"/>
              </w:sdtPr>
              <w:sdtContent/>
            </w:sdt>
          </w:p>
        </w:tc>
      </w:tr>
      <w:tr w14:paraId="001E61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32738DD">
            <w:pPr>
              <w:spacing w:after="40" w:line="252" w:lineRule="auto"/>
              <w:jc w:val="center"/>
            </w:pPr>
            <w:r>
              <w:rPr>
                <w:sz w:val="23"/>
              </w:rPr>
              <w:t>A05</w:t>
            </w:r>
          </w:p>
        </w:tc>
        <w:tc>
          <w:tcPr>
            <w:tcW w:w="2268" w:type="dxa"/>
            <w:vAlign w:val="center"/>
          </w:tcPr>
          <w:p w14:paraId="32BD46C2">
            <w:pPr>
              <w:spacing w:after="40" w:line="252" w:lineRule="auto"/>
            </w:pPr>
            <w:r>
              <w:rPr>
                <w:sz w:val="23"/>
              </w:rPr>
              <w:t>BIEN01</w:t>
            </w:r>
          </w:p>
        </w:tc>
        <w:tc>
          <w:tcPr>
            <w:tcW w:w="5669" w:type="dxa"/>
            <w:vAlign w:val="center"/>
          </w:tcPr>
          <w:p w14:paraId="22505D77">
            <w:pPr>
              <w:spacing w:after="40" w:line="252" w:lineRule="auto"/>
            </w:pPr>
            <w:r>
              <w:rPr>
                <w:sz w:val="23"/>
              </w:rPr>
              <w:t>docs/anh_ket_qua/A05.png; kiểm lại tại C: 0347b0a</w:t>
            </w:r>
            <w:sdt>
              <w:sdtPr>
                <w:alias w:val="SHA C"/>
                <w:tag w:val="SV_0363"/>
                <w:id w:val="700363"/>
                <w:text w:multiLine="1"/>
              </w:sdtPr>
              <w:sdtContent/>
            </w:sdt>
          </w:p>
        </w:tc>
      </w:tr>
      <w:tr w14:paraId="7B0FEF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895A2E2">
            <w:pPr>
              <w:spacing w:after="40" w:line="252" w:lineRule="auto"/>
              <w:jc w:val="center"/>
            </w:pPr>
            <w:r>
              <w:rPr>
                <w:sz w:val="23"/>
              </w:rPr>
              <w:t>A06</w:t>
            </w:r>
          </w:p>
        </w:tc>
        <w:tc>
          <w:tcPr>
            <w:tcW w:w="2268" w:type="dxa"/>
            <w:vAlign w:val="center"/>
          </w:tcPr>
          <w:p w14:paraId="0F966FB4">
            <w:pPr>
              <w:spacing w:after="40" w:line="252" w:lineRule="auto"/>
            </w:pPr>
            <w:r>
              <w:rPr>
                <w:sz w:val="23"/>
              </w:rPr>
              <w:t>BIEN02</w:t>
            </w:r>
          </w:p>
        </w:tc>
        <w:tc>
          <w:tcPr>
            <w:tcW w:w="5669" w:type="dxa"/>
            <w:vAlign w:val="center"/>
          </w:tcPr>
          <w:p w14:paraId="194805B7">
            <w:pPr>
              <w:spacing w:after="40" w:line="252" w:lineRule="auto"/>
            </w:pPr>
            <w:r>
              <w:rPr>
                <w:sz w:val="23"/>
              </w:rPr>
              <w:t>docs/anh_ket_qua/A06.png; kiểm lại tại C: 0347b0a</w:t>
            </w:r>
            <w:sdt>
              <w:sdtPr>
                <w:alias w:val="SHA C"/>
                <w:tag w:val="SV_0364"/>
                <w:id w:val="700364"/>
                <w:text w:multiLine="1"/>
              </w:sdtPr>
              <w:sdtContent/>
            </w:sdt>
          </w:p>
        </w:tc>
      </w:tr>
      <w:tr w14:paraId="693DAA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D599BA7">
            <w:pPr>
              <w:spacing w:after="40" w:line="252" w:lineRule="auto"/>
              <w:jc w:val="center"/>
            </w:pPr>
            <w:r>
              <w:rPr>
                <w:sz w:val="23"/>
              </w:rPr>
              <w:t>A07</w:t>
            </w:r>
          </w:p>
        </w:tc>
        <w:tc>
          <w:tcPr>
            <w:tcW w:w="2268" w:type="dxa"/>
            <w:vAlign w:val="center"/>
          </w:tcPr>
          <w:p w14:paraId="61B51AD3">
            <w:pPr>
              <w:spacing w:after="40" w:line="252" w:lineRule="auto"/>
            </w:pPr>
            <w:r>
              <w:rPr>
                <w:sz w:val="23"/>
              </w:rPr>
              <w:t>BIEN03</w:t>
            </w:r>
          </w:p>
        </w:tc>
        <w:tc>
          <w:tcPr>
            <w:tcW w:w="5669" w:type="dxa"/>
            <w:vAlign w:val="center"/>
          </w:tcPr>
          <w:p w14:paraId="7BD30397">
            <w:pPr>
              <w:spacing w:after="40" w:line="252" w:lineRule="auto"/>
            </w:pPr>
            <w:r>
              <w:rPr>
                <w:sz w:val="23"/>
              </w:rPr>
              <w:t>docs/anh_ket_qua/A07.png; kiểm lại tại C: 0347b0a</w:t>
            </w:r>
            <w:sdt>
              <w:sdtPr>
                <w:alias w:val="SHA C"/>
                <w:tag w:val="SV_0365"/>
                <w:id w:val="700365"/>
                <w:text w:multiLine="1"/>
              </w:sdtPr>
              <w:sdtContent/>
            </w:sdt>
          </w:p>
        </w:tc>
      </w:tr>
      <w:tr w14:paraId="049571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DB4413F">
            <w:pPr>
              <w:spacing w:after="40" w:line="252" w:lineRule="auto"/>
              <w:jc w:val="center"/>
            </w:pPr>
            <w:r>
              <w:rPr>
                <w:sz w:val="23"/>
              </w:rPr>
              <w:t>A08</w:t>
            </w:r>
          </w:p>
        </w:tc>
        <w:tc>
          <w:tcPr>
            <w:tcW w:w="2268" w:type="dxa"/>
            <w:vAlign w:val="center"/>
          </w:tcPr>
          <w:p w14:paraId="073813DD">
            <w:pPr>
              <w:spacing w:after="40" w:line="252" w:lineRule="auto"/>
            </w:pPr>
            <w:r>
              <w:rPr>
                <w:sz w:val="23"/>
              </w:rPr>
              <w:t>LOI01</w:t>
            </w:r>
          </w:p>
        </w:tc>
        <w:tc>
          <w:tcPr>
            <w:tcW w:w="5669" w:type="dxa"/>
            <w:vAlign w:val="center"/>
          </w:tcPr>
          <w:p w14:paraId="0D5EB013">
            <w:pPr>
              <w:spacing w:after="40" w:line="252" w:lineRule="auto"/>
            </w:pPr>
            <w:r>
              <w:rPr>
                <w:sz w:val="23"/>
              </w:rPr>
              <w:t>docs/anh_ket_qua/A08.png; kiểm lại tại C: 0347b0a</w:t>
            </w:r>
            <w:sdt>
              <w:sdtPr>
                <w:alias w:val="SHA C"/>
                <w:tag w:val="SV_0366"/>
                <w:id w:val="700366"/>
                <w:text w:multiLine="1"/>
              </w:sdtPr>
              <w:sdtContent/>
            </w:sdt>
          </w:p>
        </w:tc>
      </w:tr>
      <w:tr w14:paraId="16EFE4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43099A9">
            <w:pPr>
              <w:spacing w:after="40" w:line="252" w:lineRule="auto"/>
              <w:jc w:val="center"/>
            </w:pPr>
            <w:r>
              <w:rPr>
                <w:sz w:val="23"/>
              </w:rPr>
              <w:t>A09</w:t>
            </w:r>
          </w:p>
        </w:tc>
        <w:tc>
          <w:tcPr>
            <w:tcW w:w="2268" w:type="dxa"/>
            <w:vAlign w:val="center"/>
          </w:tcPr>
          <w:p w14:paraId="0783D7E4">
            <w:pPr>
              <w:spacing w:after="40" w:line="252" w:lineRule="auto"/>
            </w:pPr>
            <w:r>
              <w:rPr>
                <w:sz w:val="23"/>
              </w:rPr>
              <w:t>TEST_ALL</w:t>
            </w:r>
          </w:p>
        </w:tc>
        <w:tc>
          <w:tcPr>
            <w:tcW w:w="5669" w:type="dxa"/>
            <w:vAlign w:val="center"/>
          </w:tcPr>
          <w:p w14:paraId="67FE0417">
            <w:pPr>
              <w:spacing w:after="40" w:line="252" w:lineRule="auto"/>
            </w:pPr>
            <w:r>
              <w:rPr>
                <w:sz w:val="23"/>
              </w:rPr>
              <w:t>docs/anh_ket_qua/A09a.png; A09b.png; kiểm lại tại C: 0347b0a</w:t>
            </w:r>
            <w:sdt>
              <w:sdtPr>
                <w:alias w:val="SHA C"/>
                <w:tag w:val="SV_0367"/>
                <w:id w:val="700367"/>
                <w:text w:multiLine="1"/>
              </w:sdtPr>
              <w:sdtContent/>
            </w:sdt>
          </w:p>
        </w:tc>
      </w:tr>
      <w:tr w14:paraId="211AAC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C197160">
            <w:pPr>
              <w:spacing w:after="40" w:line="252" w:lineRule="auto"/>
              <w:jc w:val="center"/>
            </w:pPr>
            <w:r>
              <w:rPr>
                <w:sz w:val="23"/>
              </w:rPr>
              <w:t>A10</w:t>
            </w:r>
          </w:p>
        </w:tc>
        <w:tc>
          <w:tcPr>
            <w:tcW w:w="2268" w:type="dxa"/>
            <w:vAlign w:val="center"/>
          </w:tcPr>
          <w:p w14:paraId="471F2752">
            <w:pPr>
              <w:spacing w:after="40" w:line="252" w:lineRule="auto"/>
            </w:pPr>
            <w:r>
              <w:rPr>
                <w:sz w:val="23"/>
              </w:rPr>
              <w:t>CLONE</w:t>
            </w:r>
          </w:p>
        </w:tc>
        <w:tc>
          <w:tcPr>
            <w:tcW w:w="5669" w:type="dxa"/>
            <w:vAlign w:val="center"/>
          </w:tcPr>
          <w:p w14:paraId="11345E84">
            <w:pPr>
              <w:spacing w:after="40" w:line="252" w:lineRule="auto"/>
            </w:pPr>
            <w:r>
              <w:rPr>
                <w:sz w:val="23"/>
              </w:rPr>
              <w:t>docs/anh_ket_qua/A10a.png; A10b.png / C: 0347b0a</w:t>
            </w:r>
            <w:sdt>
              <w:sdtPr>
                <w:alias w:val="SHA C"/>
                <w:tag w:val="SV_0368"/>
                <w:id w:val="700368"/>
                <w:text w:multiLine="1"/>
              </w:sdtPr>
              <w:sdtContent/>
            </w:sdt>
          </w:p>
        </w:tc>
      </w:tr>
      <w:tr w14:paraId="7BA464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761D71B">
            <w:pPr>
              <w:spacing w:after="40" w:line="252" w:lineRule="auto"/>
              <w:jc w:val="center"/>
            </w:pPr>
            <w:r>
              <w:rPr>
                <w:sz w:val="23"/>
              </w:rPr>
              <w:t>A11</w:t>
            </w:r>
          </w:p>
        </w:tc>
        <w:tc>
          <w:tcPr>
            <w:tcW w:w="2268" w:type="dxa"/>
            <w:vAlign w:val="center"/>
          </w:tcPr>
          <w:p w14:paraId="1F85F7BC">
            <w:pPr>
              <w:spacing w:after="40" w:line="252" w:lineRule="auto"/>
            </w:pPr>
            <w:r>
              <w:rPr>
                <w:sz w:val="23"/>
              </w:rPr>
              <w:t>GITHUB</w:t>
            </w:r>
          </w:p>
        </w:tc>
        <w:tc>
          <w:tcPr>
            <w:tcW w:w="5669" w:type="dxa"/>
            <w:vAlign w:val="center"/>
          </w:tcPr>
          <w:p w14:paraId="717DA15D">
            <w:pPr>
              <w:spacing w:after="40" w:line="252" w:lineRule="auto"/>
            </w:pPr>
            <w:r>
              <w:rPr>
                <w:sz w:val="23"/>
              </w:rPr>
              <w:t>docs/anh_ket_qua/A11.png / C: 0347b0a</w:t>
            </w:r>
            <w:sdt>
              <w:sdtPr>
                <w:alias w:val="SHA C"/>
                <w:tag w:val="SV_0369"/>
                <w:id w:val="700369"/>
                <w:text w:multiLine="1"/>
              </w:sdtPr>
              <w:sdtContent/>
            </w:sdt>
          </w:p>
        </w:tc>
      </w:tr>
    </w:tbl>
    <w:p w14:paraId="6CA5A6DC">
      <w:pPr>
        <w:pStyle w:val="169"/>
        <w:spacing w:before="0" w:line="240" w:lineRule="auto"/>
        <w:ind w:firstLine="0"/>
        <w:jc w:val="left"/>
      </w:pPr>
    </w:p>
    <w:p w14:paraId="29FF4321">
      <w:pPr>
        <w:pStyle w:val="3"/>
        <w:pageBreakBefore/>
      </w:pPr>
      <w:bookmarkStart w:id="67" w:name="_Toc243125648"/>
      <w:r>
        <w:t>PHỤ LỤC C. Tự kiểm trước khi nộp</w:t>
      </w:r>
      <w:bookmarkEnd w:id="67"/>
    </w:p>
    <w:p w14:paraId="40BF108C">
      <w:pPr>
        <w:pStyle w:val="169"/>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7CEA903D">
      <w:pPr>
        <w:pStyle w:val="169"/>
        <w:spacing w:before="0" w:after="100" w:line="269" w:lineRule="auto"/>
        <w:ind w:firstLine="0"/>
        <w:jc w:val="left"/>
      </w:pPr>
      <w:r>
        <w:rPr>
          <w:sz w:val="24"/>
        </w:rPr>
        <w:t>□ MSSV và đề tài đúng bảng phân công.</w:t>
      </w:r>
    </w:p>
    <w:p w14:paraId="4DAC7C01">
      <w:pPr>
        <w:pStyle w:val="169"/>
        <w:spacing w:before="0" w:after="100" w:line="269" w:lineRule="auto"/>
        <w:ind w:firstLine="0"/>
        <w:jc w:val="left"/>
      </w:pPr>
      <w:r>
        <w:rPr>
          <w:sz w:val="24"/>
        </w:rPr>
        <w:t>□ Phần tự cài, tham khảo và công cụ hỗ trợ đã khai báo.</w:t>
      </w:r>
    </w:p>
    <w:p w14:paraId="6D1E1857">
      <w:pPr>
        <w:pStyle w:val="169"/>
        <w:spacing w:before="0" w:after="100" w:line="269" w:lineRule="auto"/>
        <w:ind w:firstLine="0"/>
        <w:jc w:val="left"/>
      </w:pPr>
      <w:r>
        <w:rPr>
          <w:sz w:val="24"/>
        </w:rPr>
        <w:t>□ ≥12 ca độc lập; đủ ví dụ và ca phiếu; 11 ảnh thật.</w:t>
      </w:r>
    </w:p>
    <w:p w14:paraId="3698A39D">
      <w:pPr>
        <w:pStyle w:val="169"/>
        <w:spacing w:before="0" w:after="100" w:line="269" w:lineRule="auto"/>
        <w:ind w:firstLine="0"/>
        <w:jc w:val="left"/>
      </w:pPr>
      <w:r>
        <w:rPr>
          <w:sz w:val="24"/>
        </w:rPr>
        <w:t>□ Có truy vết, tính đúng, phân tích thời gian/bộ nhớ và ba quy mô hoặc cấu hình hợp lệ.</w:t>
      </w:r>
    </w:p>
    <w:p w14:paraId="18C987FE">
      <w:pPr>
        <w:pStyle w:val="169"/>
        <w:spacing w:before="0" w:after="100" w:line="269" w:lineRule="auto"/>
        <w:ind w:firstLine="0"/>
        <w:jc w:val="left"/>
      </w:pPr>
      <w:r>
        <w:rPr>
          <w:sz w:val="24"/>
        </w:rPr>
        <w:t>□ URL, SHA C, permalink và quyền truy cập kiểm được; clone chạy lại.</w:t>
      </w:r>
    </w:p>
    <w:p w14:paraId="0672D978">
      <w:pPr>
        <w:pStyle w:val="169"/>
        <w:spacing w:before="0" w:after="100" w:line="269" w:lineRule="auto"/>
        <w:ind w:firstLine="0"/>
        <w:jc w:val="left"/>
      </w:pPr>
      <w:r>
        <w:rPr>
          <w:sz w:val="24"/>
        </w:rPr>
        <w:t>□ Đã thay toàn bộ hướng dẫn/ngoặc vuông; cập nhật trường Word và xuất PDF.</w:t>
      </w:r>
    </w:p>
    <w:p w14:paraId="7F0D7AED">
      <w:pPr>
        <w:pStyle w:val="3"/>
        <w:pageBreakBefore/>
      </w:pPr>
      <w:bookmarkStart w:id="68" w:name="_Toc243125649"/>
      <w:r>
        <w:t>PHỤ LỤC D HƯỚNG DẪN NỘP CLASSROOM</w:t>
      </w:r>
      <w:bookmarkEnd w:id="68"/>
    </w:p>
    <w:p w14:paraId="4331C7FD">
      <w:pPr>
        <w:pStyle w:val="169"/>
        <w:spacing w:before="0" w:after="100" w:line="269" w:lineRule="auto"/>
        <w:ind w:firstLine="0"/>
        <w:jc w:val="left"/>
      </w:pPr>
      <w:r>
        <w:rPr>
          <w:sz w:val="24"/>
        </w:rPr>
        <w:t xml:space="preserve">Tiền tố của bài cá nhân </w:t>
      </w:r>
      <w:sdt>
        <w:sdtPr>
          <w:alias w:val="MSSV_DTxxx_HoTenKhongDau"/>
          <w:tag w:val="SV_0370"/>
          <w:id w:val="700370"/>
          <w:text w:multiLine="1"/>
        </w:sdtPr>
        <w:sdtContent>
          <w:r>
            <w:rPr>
              <w:sz w:val="24"/>
            </w:rPr>
            <w:t>N24DCDT088_DT073_LeHoangDucThinh</w:t>
          </w:r>
        </w:sdtContent>
      </w:sdt>
      <w:r>
        <w:rPr>
          <w:sz w:val="24"/>
        </w:rPr>
        <w:t>. Dùng họ tên không dấu, không khoảng trắng và đúng MSSV/mã đề trong phân công. Hạn nộp và lịch bảo vệ theo thông báo trên Classroom.</w:t>
      </w:r>
    </w:p>
    <w:p w14:paraId="67D21258">
      <w:pPr>
        <w:pStyle w:val="174"/>
        <w:spacing w:before="0" w:after="100" w:line="269" w:lineRule="auto"/>
        <w:jc w:val="left"/>
      </w:pPr>
      <w:bookmarkStart w:id="69" w:name="_Toc243125664"/>
      <w:r>
        <w:t>Bảng PL.1 Bốn tệp cần nộp</w:t>
      </w:r>
      <w:bookmarkEnd w:id="69"/>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247"/>
        <w:gridCol w:w="4082"/>
        <w:gridCol w:w="3742"/>
      </w:tblGrid>
      <w:tr w14:paraId="5CEA06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247" w:type="dxa"/>
            <w:shd w:val="clear" w:color="auto" w:fill="E8EBEF"/>
            <w:vAlign w:val="center"/>
          </w:tcPr>
          <w:p w14:paraId="0116A738">
            <w:pPr>
              <w:spacing w:after="60" w:line="259" w:lineRule="auto"/>
              <w:jc w:val="center"/>
            </w:pPr>
            <w:r>
              <w:rPr>
                <w:b/>
                <w:sz w:val="22"/>
              </w:rPr>
              <w:t>Tệp</w:t>
            </w:r>
          </w:p>
        </w:tc>
        <w:tc>
          <w:tcPr>
            <w:tcW w:w="4082" w:type="dxa"/>
            <w:shd w:val="clear" w:color="auto" w:fill="E8EBEF"/>
            <w:vAlign w:val="center"/>
          </w:tcPr>
          <w:p w14:paraId="5D19BC60">
            <w:pPr>
              <w:spacing w:after="60" w:line="259" w:lineRule="auto"/>
            </w:pPr>
            <w:r>
              <w:rPr>
                <w:b/>
                <w:sz w:val="22"/>
              </w:rPr>
              <w:t>Tên theo mẫu</w:t>
            </w:r>
          </w:p>
        </w:tc>
        <w:tc>
          <w:tcPr>
            <w:tcW w:w="3742" w:type="dxa"/>
            <w:shd w:val="clear" w:color="auto" w:fill="E8EBEF"/>
            <w:vAlign w:val="center"/>
          </w:tcPr>
          <w:p w14:paraId="3F5C8F16">
            <w:pPr>
              <w:spacing w:after="60" w:line="259" w:lineRule="auto"/>
            </w:pPr>
            <w:r>
              <w:rPr>
                <w:b/>
                <w:sz w:val="22"/>
              </w:rPr>
              <w:t>Nội dung cần có</w:t>
            </w:r>
          </w:p>
        </w:tc>
      </w:tr>
      <w:tr w14:paraId="5DE3D8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90CF47B">
            <w:pPr>
              <w:spacing w:after="60" w:line="259" w:lineRule="auto"/>
              <w:jc w:val="center"/>
            </w:pPr>
            <w:r>
              <w:rPr>
                <w:sz w:val="22"/>
              </w:rPr>
              <w:t>Word</w:t>
            </w:r>
          </w:p>
        </w:tc>
        <w:tc>
          <w:tcPr>
            <w:tcW w:w="4082" w:type="dxa"/>
            <w:vAlign w:val="center"/>
          </w:tcPr>
          <w:p w14:paraId="210BC9AF">
            <w:pPr>
              <w:spacing w:after="60" w:line="259" w:lineRule="auto"/>
            </w:pPr>
            <w:r>
              <w:rPr>
                <w:sz w:val="22"/>
              </w:rPr>
              <w:t>N24DCDT088_DT073_LeHoangDucThinh_BaoCao.docx</w:t>
            </w:r>
          </w:p>
        </w:tc>
        <w:tc>
          <w:tcPr>
            <w:tcW w:w="3742" w:type="dxa"/>
            <w:vAlign w:val="center"/>
          </w:tcPr>
          <w:p w14:paraId="5C44FE7D">
            <w:pPr>
              <w:spacing w:after="60" w:line="259" w:lineRule="auto"/>
            </w:pPr>
            <w:r>
              <w:rPr>
                <w:sz w:val="22"/>
              </w:rPr>
              <w:t>Bản đã điền; cập nhật mục lục; rubric để GV chấm.</w:t>
            </w:r>
          </w:p>
        </w:tc>
      </w:tr>
      <w:tr w14:paraId="2F16F9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0905DBEF">
            <w:pPr>
              <w:spacing w:after="60" w:line="259" w:lineRule="auto"/>
              <w:jc w:val="center"/>
            </w:pPr>
            <w:r>
              <w:rPr>
                <w:sz w:val="22"/>
              </w:rPr>
              <w:t>PDF</w:t>
            </w:r>
          </w:p>
        </w:tc>
        <w:tc>
          <w:tcPr>
            <w:tcW w:w="4082" w:type="dxa"/>
            <w:vAlign w:val="center"/>
          </w:tcPr>
          <w:p w14:paraId="40D31F83">
            <w:pPr>
              <w:spacing w:after="60" w:line="259" w:lineRule="auto"/>
            </w:pPr>
            <w:r>
              <w:rPr>
                <w:sz w:val="22"/>
              </w:rPr>
              <w:t>N24DCDT088_DT073_LeHoangDucThinh_BaoCao.pdf</w:t>
            </w:r>
          </w:p>
        </w:tc>
        <w:tc>
          <w:tcPr>
            <w:tcW w:w="3742" w:type="dxa"/>
            <w:vAlign w:val="center"/>
          </w:tcPr>
          <w:p w14:paraId="7E6CCD90">
            <w:pPr>
              <w:spacing w:after="60" w:line="259" w:lineRule="auto"/>
            </w:pPr>
            <w:r>
              <w:rPr>
                <w:sz w:val="22"/>
              </w:rPr>
              <w:t>Xuất từ chính bản Word nộp, kiểm lại từng trang.</w:t>
            </w:r>
          </w:p>
        </w:tc>
      </w:tr>
      <w:tr w14:paraId="4155D4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F6ED528">
            <w:pPr>
              <w:spacing w:after="60" w:line="259" w:lineRule="auto"/>
              <w:jc w:val="center"/>
            </w:pPr>
            <w:r>
              <w:rPr>
                <w:sz w:val="22"/>
              </w:rPr>
              <w:t>Mã nguồn</w:t>
            </w:r>
          </w:p>
        </w:tc>
        <w:tc>
          <w:tcPr>
            <w:tcW w:w="4082" w:type="dxa"/>
            <w:vAlign w:val="center"/>
          </w:tcPr>
          <w:p w14:paraId="79F42CB4">
            <w:pPr>
              <w:spacing w:after="60" w:line="259" w:lineRule="auto"/>
            </w:pPr>
            <w:r>
              <w:rPr>
                <w:sz w:val="22"/>
              </w:rPr>
              <w:t>N24DCDT088_DT073_LeHoangDucThinh_MaNguon.zip</w:t>
            </w:r>
          </w:p>
        </w:tc>
        <w:tc>
          <w:tcPr>
            <w:tcW w:w="3742" w:type="dxa"/>
            <w:vAlign w:val="center"/>
          </w:tcPr>
          <w:p w14:paraId="2763F90B">
            <w:pPr>
              <w:spacing w:after="60" w:line="259" w:lineRule="auto"/>
            </w:pPr>
            <w:r>
              <w:rPr>
                <w:sz w:val="22"/>
              </w:rPr>
              <w:t>Source, demo/nhập, test, README, ảnh/log và phụ thuộc nếu có.</w:t>
            </w:r>
          </w:p>
        </w:tc>
      </w:tr>
      <w:tr w14:paraId="4B92C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4B38010">
            <w:pPr>
              <w:spacing w:after="60" w:line="259" w:lineRule="auto"/>
              <w:jc w:val="center"/>
            </w:pPr>
            <w:r>
              <w:rPr>
                <w:sz w:val="22"/>
              </w:rPr>
              <w:t>Thông tin</w:t>
            </w:r>
          </w:p>
        </w:tc>
        <w:tc>
          <w:tcPr>
            <w:tcW w:w="4082" w:type="dxa"/>
            <w:vAlign w:val="center"/>
          </w:tcPr>
          <w:p w14:paraId="45449AC9">
            <w:pPr>
              <w:spacing w:after="60" w:line="259" w:lineRule="auto"/>
            </w:pPr>
            <w:r>
              <w:rPr>
                <w:sz w:val="22"/>
              </w:rPr>
              <w:t>N24DCDT088_DT073_LeHoangDucThinh_ThongTinNop.txt</w:t>
            </w:r>
          </w:p>
        </w:tc>
        <w:tc>
          <w:tcPr>
            <w:tcW w:w="3742" w:type="dxa"/>
            <w:vAlign w:val="center"/>
          </w:tcPr>
          <w:p w14:paraId="73F2FAF7">
            <w:pPr>
              <w:spacing w:after="60" w:line="259" w:lineRule="auto"/>
            </w:pPr>
            <w:r>
              <w:rPr>
                <w:sz w:val="22"/>
              </w:rPr>
              <w:t>URL GitHub thật, SHA C/S, permalink, môi trường/lệnh và kết quả chạy lại.</w:t>
            </w:r>
          </w:p>
        </w:tc>
      </w:tr>
    </w:tbl>
    <w:p w14:paraId="5A3A4E2D">
      <w:pPr>
        <w:pStyle w:val="169"/>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09D5ED5E">
      <w:pPr>
        <w:pStyle w:val="169"/>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EFFDA88">
      <w:pPr>
        <w:pStyle w:val="4"/>
      </w:pPr>
      <w:r>
        <w:t>Các thông tin để chép vào TXT</w:t>
      </w:r>
    </w:p>
    <w:p w14:paraId="686F73C3">
      <w:pPr>
        <w:pStyle w:val="169"/>
        <w:spacing w:before="0" w:after="100" w:line="269" w:lineRule="auto"/>
        <w:ind w:firstLine="0"/>
        <w:jc w:val="left"/>
      </w:pPr>
      <w:r>
        <w:rPr>
          <w:sz w:val="24"/>
        </w:rPr>
        <w:t xml:space="preserve">URL GitHub thật </w:t>
      </w:r>
      <w:sdt>
        <w:sdtPr>
          <w:alias w:val="URL REPO"/>
          <w:tag w:val="SV_0371"/>
          <w:id w:val="700371"/>
          <w:text w:multiLine="1"/>
        </w:sdtPr>
        <w:sdtContent>
          <w:r>
            <w:rPr>
              <w:sz w:val="24"/>
            </w:rPr>
            <w:t>https://github.com/N24DCDT088LeHoangDucThinh/N24DCDT088_DT073_LeHoangDucThinh</w:t>
          </w:r>
        </w:sdtContent>
      </w:sdt>
    </w:p>
    <w:p w14:paraId="16B8F076">
      <w:pPr>
        <w:pStyle w:val="169"/>
        <w:spacing w:before="0" w:after="100" w:line="269" w:lineRule="auto"/>
        <w:ind w:firstLine="0"/>
        <w:jc w:val="left"/>
      </w:pPr>
      <w:r>
        <w:rPr>
          <w:sz w:val="24"/>
        </w:rPr>
        <w:t xml:space="preserve">SHA C đầy đủ 0347b0a26d4137b2efe6a4a37920262f9d85091b</w:t>
        <w:br/>
        <w:t>SHA S đầy đủ: Chưa chốt; ghi trong TXT nộp rời.</w:t>
      </w:r>
      <w:sdt>
        <w:sdtPr>
          <w:alias w:val="SHA C"/>
          <w:tag w:val="SV_0372"/>
          <w:id w:val="700372"/>
          <w:text w:multiLine="1"/>
        </w:sdtPr>
        <w:sdtContent>
          <w:r>
            <w:rPr>
              <w:sz w:val="24"/>
            </w:rPr>
            <w:t/>
          </w:r>
        </w:sdtContent>
      </w:sdt>
      <w:r>
        <w:rPr>
          <w:sz w:val="24"/>
        </w:rPr>
        <w:t xml:space="preserve"/>
      </w:r>
      <w:sdt>
        <w:sdtPr>
          <w:alias w:val="SHA S"/>
          <w:tag w:val="SV_0373"/>
          <w:id w:val="700373"/>
          <w:text w:multiLine="1"/>
        </w:sdtPr>
        <w:sdtContent>
          <w:r>
            <w:rPr>
              <w:sz w:val="24"/>
            </w:rPr>
            <w:t/>
          </w:r>
        </w:sdtContent>
      </w:sdt>
    </w:p>
    <w:p w14:paraId="4FED9291">
      <w:pPr>
        <w:pStyle w:val="169"/>
        <w:spacing w:before="0" w:after="100" w:line="269" w:lineRule="auto"/>
        <w:ind w:firstLine="0"/>
        <w:jc w:val="left"/>
      </w:pPr>
      <w:r>
        <w:rPr>
          <w:sz w:val="24"/>
        </w:rPr>
        <w:t xml:space="preserve">Permalink hàm chính và test tại C</w:t>
        <w:br/>
        <w:t>https://github.com/N24DCDT088LeHoangDucThinh/N24DCDT088_DT073_LeHoangDucThinh/blob/0347b0a26d4137b2efe6a4a37920262f9d85091b/src/dfs.py</w:t>
        <w:br/>
        <w:t>https://github.com/N24DCDT088LeHoangDucThinh/N24DCDT088_DT073_LeHoangDucThinh/blob/0347b0a26d4137b2efe6a4a37920262f9d85091b/test/run_tests.py</w:t>
      </w:r>
      <w:sdt>
        <w:sdtPr>
          <w:alias w:val="PERMALINK"/>
          <w:tag w:val="SV_0374"/>
          <w:id w:val="700374"/>
          <w:text w:multiLine="1"/>
        </w:sdtPr>
        <w:sdtContent>
          <w:r>
            <w:rPr>
              <w:sz w:val="24"/>
            </w:rPr>
            <w:t/>
          </w:r>
        </w:sdtContent>
      </w:sdt>
    </w:p>
    <w:p w14:paraId="681CAB40">
      <w:pPr>
        <w:pStyle w:val="169"/>
        <w:spacing w:before="0" w:after="100" w:line="269" w:lineRule="auto"/>
        <w:ind w:firstLine="0"/>
        <w:jc w:val="left"/>
      </w:pPr>
      <w:r>
        <w:rPr>
          <w:sz w:val="24"/>
        </w:rPr>
        <w:t xml:space="preserve">Môi trường và phiên bản </w:t>
      </w:r>
      <w:sdt>
        <w:sdtPr>
          <w:alias w:val="MÔI TRƯỜNG"/>
          <w:tag w:val="SV_0375"/>
          <w:id w:val="700375"/>
          <w:text w:multiLine="1"/>
        </w:sdtPr>
        <w:sdtContent>
          <w:r>
            <w:rPr>
              <w:sz w:val="24"/>
            </w:rPr>
            <w:t>Windows 11; Python 3.14.5; Git 2.55.0.windows.3; thư viện chuẩn.</w:t>
          </w:r>
        </w:sdtContent>
      </w:sdt>
    </w:p>
    <w:p w14:paraId="2EE2A9A4">
      <w:pPr>
        <w:pStyle w:val="169"/>
        <w:spacing w:before="0" w:after="100" w:line="269" w:lineRule="auto"/>
        <w:ind w:firstLine="0"/>
        <w:jc w:val="left"/>
      </w:pPr>
      <w:r>
        <w:rPr>
          <w:sz w:val="24"/>
        </w:rPr>
        <w:t xml:space="preserve">Lệnh chạy hai ví dụ và bộ test </w:t>
      </w:r>
      <w:sdt>
        <w:sdtPr>
          <w:alias w:val="LỆNH CHẠY"/>
          <w:tag w:val="SV_0376"/>
          <w:id w:val="700376"/>
          <w:text w:multiLine="1"/>
        </w:sdtPr>
        <w:sdtContent>
          <w:r>
            <w:rPr>
              <w:sz w:val="24"/>
            </w:rPr>
            <w:t>python demo.py --example 1</w:t>
          </w:r>
          <w:r>
            <w:rPr>
              <w:sz w:val="24"/>
            </w:rPr>
            <w:br w:type="textWrapping"/>
          </w:r>
          <w:r>
            <w:rPr>
              <w:sz w:val="24"/>
            </w:rPr>
            <w:t>python demo.py --example 2</w:t>
          </w:r>
          <w:r>
            <w:rPr>
              <w:sz w:val="24"/>
            </w:rPr>
            <w:br w:type="textWrapping"/>
          </w:r>
          <w:r>
            <w:rPr>
              <w:sz w:val="24"/>
            </w:rPr>
            <w:t>python test/run_tests.py</w:t>
          </w:r>
        </w:sdtContent>
      </w:sdt>
    </w:p>
    <w:p w14:paraId="4892C7ED">
      <w:pPr>
        <w:pStyle w:val="169"/>
        <w:spacing w:before="0" w:after="100" w:line="269" w:lineRule="auto"/>
        <w:ind w:firstLine="0"/>
        <w:jc w:val="left"/>
      </w:pPr>
      <w:r>
        <w:rPr>
          <w:sz w:val="24"/>
        </w:rPr>
        <w:t xml:space="preserve">Kết quả clone S: Chưa chốt S; ghi kết quả sau khi clone S chạy lại. Kết quả tại C: VD01 có thứ tự [1,2,4,3]; VD02 có thứ tự [2,1,3]; 22/22 PASS, 234 phép kiểm.</w:t>
      </w:r>
      <w:sdt>
        <w:sdtPr>
          <w:alias w:val="KẾT QUẢ TỰ CHẠY"/>
          <w:tag w:val="SV_0377"/>
          <w:id w:val="700377"/>
          <w:text w:multiLine="1"/>
        </w:sdtPr>
        <w:sdtContent>
          <w:r>
            <w:rPr>
              <w:sz w:val="24"/>
            </w:rPr>
            <w:t/>
          </w:r>
        </w:sdtContent>
      </w:sdt>
      <w:r>
        <w:rPr>
          <w:sz w:val="24"/>
        </w:rPr>
        <w:t xml:space="preserve"/>
      </w:r>
      <w:sdt>
        <w:sdtPr>
          <w:alias w:val="SỐ LIỆU THẬT"/>
          <w:tag w:val="SV_0378"/>
          <w:id w:val="700378"/>
          <w:text w:multiLine="1"/>
        </w:sdtPr>
        <w:sdtContent>
          <w:r>
            <w:rPr>
              <w:sz w:val="24"/>
            </w:rPr>
            <w:t/>
          </w:r>
        </w:sdtContent>
      </w:sdt>
    </w:p>
    <w:p w14:paraId="420CB6A6">
      <w:pPr>
        <w:pStyle w:val="169"/>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footerReference r:id="rId7" w:type="default"/>
      <w:pgSz w:w="11906" w:h="16838"/>
      <w:pgMar w:top="1134" w:right="1134" w:bottom="1134" w:left="1701"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BF774">
    <w:pPr>
      <w:pStyle w:val="1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99B24">
    <w:pPr>
      <w:pStyle w:val="1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E1248">
    <w:pPr>
      <w:pStyle w:val="18"/>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 w:val="43CE4574"/>
    <w:rsid w:val="7263209B"/>
    <w:rsid w:val="734A3E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color w:val="000000"/>
      <w:sz w:val="26"/>
      <w:szCs w:val="22"/>
      <w:lang w:val="vi-VN" w:eastAsia="vi-VN" w:bidi="ar-SA"/>
    </w:rPr>
  </w:style>
  <w:style w:type="paragraph" w:styleId="2">
    <w:name w:val="heading 1"/>
    <w:basedOn w:val="1"/>
    <w:next w:val="1"/>
    <w:link w:val="142"/>
    <w:qFormat/>
    <w:uiPriority w:val="9"/>
    <w:pPr>
      <w:keepNext/>
      <w:keepLines/>
      <w:pageBreakBefore/>
      <w:spacing w:before="120" w:after="360" w:line="360" w:lineRule="auto"/>
      <w:jc w:val="center"/>
      <w:outlineLvl w:val="0"/>
    </w:pPr>
    <w:rPr>
      <w:b/>
      <w:bCs/>
      <w:sz w:val="32"/>
      <w:szCs w:val="28"/>
    </w:rPr>
  </w:style>
  <w:style w:type="paragraph" w:styleId="3">
    <w:name w:val="heading 2"/>
    <w:basedOn w:val="1"/>
    <w:next w:val="1"/>
    <w:link w:val="143"/>
    <w:unhideWhenUsed/>
    <w:qFormat/>
    <w:uiPriority w:val="9"/>
    <w:pPr>
      <w:keepNext/>
      <w:keepLines/>
      <w:spacing w:before="120" w:after="120" w:line="288" w:lineRule="auto"/>
      <w:ind w:left="720" w:hanging="720"/>
      <w:outlineLvl w:val="1"/>
    </w:pPr>
    <w:rPr>
      <w:b/>
      <w:bCs/>
      <w:sz w:val="28"/>
      <w:szCs w:val="26"/>
    </w:rPr>
  </w:style>
  <w:style w:type="paragraph" w:styleId="4">
    <w:name w:val="heading 3"/>
    <w:basedOn w:val="1"/>
    <w:next w:val="1"/>
    <w:link w:val="144"/>
    <w:unhideWhenUsed/>
    <w:qFormat/>
    <w:uiPriority w:val="9"/>
    <w:pPr>
      <w:keepNext/>
      <w:keepLines/>
      <w:spacing w:before="120" w:after="120" w:line="288" w:lineRule="auto"/>
      <w:ind w:left="720" w:hanging="720"/>
      <w:outlineLvl w:val="2"/>
    </w:pPr>
    <w:rPr>
      <w:b/>
      <w:bCs/>
    </w:rPr>
  </w:style>
  <w:style w:type="paragraph" w:styleId="5">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pPr>
  </w:style>
  <w:style w:type="paragraph" w:styleId="19">
    <w:name w:val="header"/>
    <w:basedOn w:val="1"/>
    <w:link w:val="139"/>
    <w:unhideWhenUsed/>
    <w:qFormat/>
    <w:uiPriority w:val="99"/>
    <w:pPr>
      <w:tabs>
        <w:tab w:val="center" w:pos="4680"/>
        <w:tab w:val="right" w:pos="9360"/>
      </w:tabs>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imes New Roman" w:cs="Times New Roman"/>
      <w:sz w:val="20"/>
      <w:szCs w:val="20"/>
      <w:lang w:val="vi-VN" w:eastAsia="vi-VN"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60"/>
    </w:pPr>
  </w:style>
  <w:style w:type="paragraph" w:styleId="40">
    <w:name w:val="toc 3"/>
    <w:basedOn w:val="1"/>
    <w:next w:val="1"/>
    <w:autoRedefine/>
    <w:unhideWhenUsed/>
    <w:qFormat/>
    <w:uiPriority w:val="39"/>
    <w:pPr>
      <w:spacing w:after="100"/>
      <w:ind w:left="52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imes New Roman" w:hAnsi="Times New Roman" w:eastAsia="Times New Roman" w:cs="Times New Roman"/>
      <w:sz w:val="22"/>
      <w:szCs w:val="22"/>
      <w:lang w:val="vi-VN" w:eastAsia="vi-VN"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Tiêu đề không mục lục"/>
    <w:basedOn w:val="1"/>
    <w:qFormat/>
    <w:uiPriority w:val="0"/>
    <w:pPr>
      <w:keepNext/>
      <w:spacing w:before="120" w:after="360" w:line="360" w:lineRule="auto"/>
      <w:jc w:val="center"/>
    </w:pPr>
    <w:rPr>
      <w:b/>
      <w:sz w:val="32"/>
    </w:rPr>
  </w:style>
  <w:style w:type="paragraph" w:customStyle="1" w:styleId="169">
    <w:name w:val="Nội dung"/>
    <w:basedOn w:val="1"/>
    <w:qFormat/>
    <w:uiPriority w:val="0"/>
    <w:pPr>
      <w:spacing w:before="120" w:line="360" w:lineRule="auto"/>
      <w:ind w:firstLine="720"/>
      <w:jc w:val="both"/>
    </w:pPr>
  </w:style>
  <w:style w:type="paragraph" w:customStyle="1" w:styleId="170">
    <w:name w:val="Ghi chú hướng dẫn"/>
    <w:basedOn w:val="169"/>
    <w:qFormat/>
    <w:uiPriority w:val="0"/>
    <w:pPr>
      <w:spacing w:line="312" w:lineRule="auto"/>
    </w:pPr>
    <w:rPr>
      <w:i/>
      <w:color w:val="404040"/>
      <w:sz w:val="24"/>
    </w:rPr>
  </w:style>
  <w:style w:type="paragraph" w:customStyle="1" w:styleId="171">
    <w:name w:val="Mục danh sách"/>
    <w:basedOn w:val="1"/>
    <w:qFormat/>
    <w:uiPriority w:val="0"/>
    <w:pPr>
      <w:tabs>
        <w:tab w:val="left" w:pos="720"/>
      </w:tabs>
      <w:spacing w:before="60" w:line="360" w:lineRule="auto"/>
      <w:ind w:left="720" w:hanging="425"/>
      <w:jc w:val="both"/>
    </w:pPr>
  </w:style>
  <w:style w:type="paragraph" w:customStyle="1" w:styleId="172">
    <w:name w:val="Tài liệu tham khảo"/>
    <w:basedOn w:val="1"/>
    <w:qFormat/>
    <w:uiPriority w:val="0"/>
    <w:pPr>
      <w:tabs>
        <w:tab w:val="left" w:pos="567"/>
      </w:tabs>
      <w:spacing w:before="80" w:line="312" w:lineRule="auto"/>
      <w:ind w:left="567" w:hanging="567"/>
      <w:jc w:val="both"/>
    </w:pPr>
    <w:rPr>
      <w:sz w:val="24"/>
    </w:rPr>
  </w:style>
  <w:style w:type="paragraph" w:customStyle="1" w:styleId="173">
    <w:name w:val="Mã nguồn"/>
    <w:basedOn w:val="1"/>
    <w:qFormat/>
    <w:uiPriority w:val="0"/>
    <w:pPr>
      <w:ind w:left="170"/>
    </w:pPr>
    <w:rPr>
      <w:rFonts w:ascii="Consolas" w:hAnsi="Consolas" w:eastAsia="Consolas" w:cs="Consolas"/>
      <w:sz w:val="20"/>
    </w:rPr>
  </w:style>
  <w:style w:type="paragraph" w:customStyle="1" w:styleId="174">
    <w:name w:val="Chú thích bảng"/>
    <w:basedOn w:val="1"/>
    <w:qFormat/>
    <w:uiPriority w:val="0"/>
    <w:pPr>
      <w:keepNext/>
      <w:spacing w:before="120" w:after="120"/>
      <w:jc w:val="center"/>
    </w:pPr>
    <w:rPr>
      <w:sz w:val="24"/>
    </w:rPr>
  </w:style>
  <w:style w:type="paragraph" w:customStyle="1" w:styleId="175">
    <w:name w:val="Chú thích hình"/>
    <w:basedOn w:val="1"/>
    <w:qFormat/>
    <w:uiPriority w:val="0"/>
    <w:pPr>
      <w:spacing w:before="120" w:after="200"/>
      <w:jc w:val="center"/>
    </w:pPr>
    <w:rPr>
      <w:sz w:val="24"/>
    </w:rPr>
  </w:style>
  <w:style w:type="paragraph" w:customStyle="1" w:styleId="176">
    <w:name w:val="Chữ trong bảng"/>
    <w:basedOn w:val="1"/>
    <w:qFormat/>
    <w:uiPriority w:val="0"/>
    <w:pPr>
      <w:spacing w:before="40" w:after="40"/>
    </w:pPr>
    <w:rPr>
      <w:sz w:val="24"/>
    </w:rPr>
  </w:style>
  <w:style w:type="paragraph" w:customStyle="1" w:styleId="177">
    <w:name w:val="TOC 11"/>
    <w:basedOn w:val="1"/>
    <w:qFormat/>
    <w:uiPriority w:val="0"/>
    <w:pPr>
      <w:tabs>
        <w:tab w:val="right" w:leader="dot" w:pos="9071"/>
      </w:tabs>
      <w:spacing w:before="80" w:after="40" w:line="276" w:lineRule="auto"/>
    </w:pPr>
    <w:rPr>
      <w:b/>
    </w:rPr>
  </w:style>
  <w:style w:type="paragraph" w:customStyle="1" w:styleId="178">
    <w:name w:val="TOC 21"/>
    <w:basedOn w:val="1"/>
    <w:qFormat/>
    <w:uiPriority w:val="0"/>
    <w:pPr>
      <w:tabs>
        <w:tab w:val="right" w:leader="dot" w:pos="9071"/>
      </w:tabs>
      <w:spacing w:after="40" w:line="276" w:lineRule="auto"/>
      <w:ind w:left="340"/>
    </w:pPr>
  </w:style>
  <w:style w:type="paragraph" w:customStyle="1" w:styleId="179">
    <w:name w:val="TOC 31"/>
    <w:basedOn w:val="1"/>
    <w:qFormat/>
    <w:uiPriority w:val="0"/>
    <w:pPr>
      <w:tabs>
        <w:tab w:val="right" w:leader="dot" w:pos="9071"/>
      </w:tabs>
      <w:spacing w:after="40" w:line="276" w:lineRule="auto"/>
      <w:ind w:left="794"/>
    </w:pPr>
    <w:rPr>
      <w:sz w:val="24"/>
    </w:rPr>
  </w:style>
  <w:style w:type="paragraph" w:customStyle="1" w:styleId="180">
    <w:name w:val="Danh mục bảng hình"/>
    <w:basedOn w:val="1"/>
    <w:qFormat/>
    <w:uiPriority w:val="0"/>
    <w:pPr>
      <w:tabs>
        <w:tab w:val="right" w:leader="dot" w:pos="9071"/>
      </w:tabs>
      <w:spacing w:after="40"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3080</Words>
  <Characters>11166</Characters>
  <Lines>126</Lines>
  <Paragraphs>35</Paragraphs>
  <TotalTime>141</TotalTime>
  <ScaleCrop>false</ScaleCrop>
  <LinksUpToDate>false</LinksUpToDate>
  <CharactersWithSpaces>13990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Lê Hoàng Đức Thịnh</dc:creator>
  <cp:lastModifiedBy>Thịnh Lê</cp:lastModifiedBy>
  <dcterms:modified xsi:type="dcterms:W3CDTF">2026-10-31T07:44:25Z</dcterms:modified>
  <dc:title>Duyệt đồ thị theo chiều sâu bằng đệ quy</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eyJoZGlkIjoiZGE2OTE1NjY4N2VjNzFjZWE1YmMwODg1YmJjZGY4MmMiLCJ1c2VySWQiOiI4ODEzNjQ3Mzk4NTk5In0=</vt:lpwstr>
  </property>
  <property fmtid="{D5CDD505-2E9C-101B-9397-08002B2CF9AE}" pid="3" name="KSOProductBuildVer">
    <vt:lpwstr>1033-12.1.0.29162</vt:lpwstr>
  </property>
  <property fmtid="{D5CDD505-2E9C-101B-9397-08002B2CF9AE}" pid="4" name="ICV">
    <vt:lpwstr>9B9499E11E534E21AFB67AA9FD83068A_12</vt:lpwstr>
  </property>
</Properties>
</file>